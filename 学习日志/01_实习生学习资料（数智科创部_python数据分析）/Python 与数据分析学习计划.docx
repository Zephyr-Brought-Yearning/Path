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AF22A" w14:textId="77777777" w:rsidR="002B7F4F" w:rsidRDefault="002B7F4F">
      <w:pPr>
        <w:spacing w:before="560"/>
        <w:jc w:val="center"/>
        <w:rPr>
          <w:rFonts w:cs="仿宋_GB2312" w:hint="eastAsia"/>
          <w:b/>
          <w:sz w:val="52"/>
        </w:rPr>
      </w:pPr>
    </w:p>
    <w:p w14:paraId="5429025C" w14:textId="77777777" w:rsidR="002B7F4F" w:rsidRDefault="00000000">
      <w:pPr>
        <w:spacing w:before="560"/>
        <w:jc w:val="center"/>
        <w:rPr>
          <w:rFonts w:cs="仿宋_GB2312" w:hint="eastAsia"/>
          <w:b/>
          <w:sz w:val="52"/>
          <w:lang w:eastAsia="zh-CN"/>
        </w:rPr>
      </w:pPr>
      <w:r>
        <w:rPr>
          <w:rFonts w:cs="仿宋_GB2312"/>
          <w:b/>
          <w:sz w:val="52"/>
          <w:lang w:eastAsia="zh-CN"/>
        </w:rPr>
        <w:t>Python 与数据分析</w:t>
      </w:r>
      <w:r>
        <w:rPr>
          <w:rFonts w:cs="仿宋_GB2312" w:hint="eastAsia"/>
          <w:b/>
          <w:sz w:val="52"/>
          <w:lang w:eastAsia="zh-CN"/>
        </w:rPr>
        <w:t>学习计划</w:t>
      </w:r>
    </w:p>
    <w:p w14:paraId="444C59BD" w14:textId="77777777" w:rsidR="002B7F4F" w:rsidRDefault="002B7F4F">
      <w:pPr>
        <w:spacing w:before="560"/>
        <w:jc w:val="center"/>
        <w:rPr>
          <w:rFonts w:cs="仿宋_GB2312" w:hint="eastAsia"/>
          <w:b/>
          <w:sz w:val="52"/>
          <w:lang w:eastAsia="zh-CN"/>
        </w:rPr>
      </w:pPr>
    </w:p>
    <w:p w14:paraId="401B8B17" w14:textId="77777777" w:rsidR="002B7F4F" w:rsidRDefault="00000000">
      <w:pPr>
        <w:spacing w:before="280"/>
        <w:jc w:val="center"/>
        <w:rPr>
          <w:rFonts w:hint="eastAsia"/>
        </w:rPr>
      </w:pPr>
      <w:r>
        <w:rPr>
          <w:rFonts w:cs="仿宋_GB2312"/>
          <w:sz w:val="32"/>
        </w:rPr>
        <w:t xml:space="preserve">Python 3.12、PyCharm 2026.1、pandas、Excel </w:t>
      </w:r>
      <w:proofErr w:type="spellStart"/>
      <w:r>
        <w:rPr>
          <w:rFonts w:cs="仿宋_GB2312"/>
          <w:sz w:val="32"/>
        </w:rPr>
        <w:t>与数据可视化</w:t>
      </w:r>
      <w:proofErr w:type="spellEnd"/>
    </w:p>
    <w:p w14:paraId="7BB3CC9D" w14:textId="77777777" w:rsidR="002B7F4F" w:rsidRDefault="002B7F4F">
      <w:pPr>
        <w:spacing w:before="2200"/>
        <w:jc w:val="both"/>
        <w:rPr>
          <w:rFonts w:cs="仿宋_GB2312" w:hint="eastAsia"/>
          <w:sz w:val="22"/>
        </w:rPr>
      </w:pPr>
    </w:p>
    <w:p w14:paraId="3BBDAC61" w14:textId="77777777" w:rsidR="002B7F4F" w:rsidRDefault="002B7F4F">
      <w:pPr>
        <w:spacing w:before="2200"/>
        <w:jc w:val="both"/>
        <w:rPr>
          <w:rFonts w:cs="仿宋_GB2312" w:hint="eastAsia"/>
          <w:sz w:val="22"/>
          <w:lang w:eastAsia="zh-CN"/>
        </w:rPr>
      </w:pPr>
    </w:p>
    <w:p w14:paraId="768ADD20" w14:textId="77777777" w:rsidR="002B7F4F" w:rsidRDefault="00000000">
      <w:pPr>
        <w:jc w:val="center"/>
        <w:rPr>
          <w:rFonts w:cs="仿宋_GB2312" w:hint="eastAsia"/>
          <w:sz w:val="32"/>
          <w:szCs w:val="32"/>
        </w:rPr>
      </w:pPr>
      <w:proofErr w:type="spellStart"/>
      <w:r>
        <w:rPr>
          <w:rFonts w:cs="仿宋_GB2312" w:hint="eastAsia"/>
          <w:sz w:val="32"/>
          <w:szCs w:val="32"/>
        </w:rPr>
        <w:t>数智科创部</w:t>
      </w:r>
      <w:proofErr w:type="spellEnd"/>
    </w:p>
    <w:p w14:paraId="4852174D" w14:textId="77777777" w:rsidR="002B7F4F" w:rsidRDefault="00000000">
      <w:pPr>
        <w:jc w:val="center"/>
        <w:rPr>
          <w:rFonts w:hint="eastAsia"/>
        </w:rPr>
      </w:pPr>
      <w:r>
        <w:rPr>
          <w:rFonts w:cs="仿宋_GB2312" w:hint="eastAsia"/>
          <w:sz w:val="32"/>
          <w:szCs w:val="32"/>
        </w:rPr>
        <w:t>2026 年 8 月</w:t>
      </w:r>
      <w:r>
        <w:rPr>
          <w:rFonts w:cs="仿宋_GB2312"/>
        </w:rPr>
        <w:br w:type="page"/>
      </w:r>
    </w:p>
    <w:p w14:paraId="1054B66C" w14:textId="77777777" w:rsidR="002B7F4F" w:rsidRDefault="00000000">
      <w:pPr>
        <w:pStyle w:val="1"/>
        <w:spacing w:before="200" w:after="100"/>
        <w:rPr>
          <w:color w:val="auto"/>
        </w:rPr>
      </w:pPr>
      <w:proofErr w:type="spellStart"/>
      <w:r>
        <w:rPr>
          <w:rFonts w:ascii="仿宋_GB2312" w:eastAsia="仿宋_GB2312" w:hAnsi="仿宋_GB2312" w:cs="仿宋_GB2312"/>
          <w:color w:val="auto"/>
        </w:rPr>
        <w:lastRenderedPageBreak/>
        <w:t>学习说明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6"/>
        <w:gridCol w:w="4876"/>
      </w:tblGrid>
      <w:tr w:rsidR="002B7F4F" w14:paraId="70F45EF3" w14:textId="77777777">
        <w:trPr>
          <w:jc w:val="center"/>
        </w:trPr>
        <w:tc>
          <w:tcPr>
            <w:tcW w:w="487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CE711B9" w14:textId="77777777" w:rsidR="002B7F4F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仿宋_GB2312"/>
                <w:b/>
                <w:sz w:val="21"/>
              </w:rPr>
              <w:t>学习周期</w:t>
            </w:r>
            <w:proofErr w:type="spellEnd"/>
          </w:p>
        </w:tc>
        <w:tc>
          <w:tcPr>
            <w:tcW w:w="487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79F9A6E" w14:textId="77777777" w:rsidR="002B7F4F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仿宋_GB2312"/>
                <w:sz w:val="21"/>
              </w:rPr>
              <w:t>2 周</w:t>
            </w:r>
          </w:p>
        </w:tc>
      </w:tr>
      <w:tr w:rsidR="002B7F4F" w14:paraId="28217922" w14:textId="77777777">
        <w:trPr>
          <w:jc w:val="center"/>
        </w:trPr>
        <w:tc>
          <w:tcPr>
            <w:tcW w:w="487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9EB8D2E" w14:textId="77777777" w:rsidR="002B7F4F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仿宋_GB2312"/>
                <w:b/>
                <w:sz w:val="21"/>
              </w:rPr>
              <w:t>运行环境</w:t>
            </w:r>
            <w:proofErr w:type="spellEnd"/>
          </w:p>
        </w:tc>
        <w:tc>
          <w:tcPr>
            <w:tcW w:w="487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C941620" w14:textId="77777777" w:rsidR="002B7F4F" w:rsidRDefault="00000000">
            <w:pPr>
              <w:spacing w:after="0" w:line="276" w:lineRule="auto"/>
              <w:rPr>
                <w:rFonts w:hint="eastAsia"/>
              </w:rPr>
            </w:pPr>
            <w:proofErr w:type="spellStart"/>
            <w:r>
              <w:rPr>
                <w:rFonts w:cs="仿宋_GB2312"/>
                <w:sz w:val="21"/>
              </w:rPr>
              <w:t>Windows、Python</w:t>
            </w:r>
            <w:proofErr w:type="spellEnd"/>
            <w:r>
              <w:rPr>
                <w:rFonts w:cs="仿宋_GB2312"/>
                <w:sz w:val="21"/>
              </w:rPr>
              <w:t xml:space="preserve"> 3.12、PyCharm 2026.1</w:t>
            </w:r>
          </w:p>
        </w:tc>
      </w:tr>
      <w:tr w:rsidR="002B7F4F" w14:paraId="6E32625C" w14:textId="77777777">
        <w:trPr>
          <w:jc w:val="center"/>
        </w:trPr>
        <w:tc>
          <w:tcPr>
            <w:tcW w:w="487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730C6F9" w14:textId="77777777" w:rsidR="002B7F4F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仿宋_GB2312"/>
                <w:b/>
                <w:sz w:val="21"/>
              </w:rPr>
              <w:t>主要工具</w:t>
            </w:r>
            <w:proofErr w:type="spellEnd"/>
          </w:p>
        </w:tc>
        <w:tc>
          <w:tcPr>
            <w:tcW w:w="487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54E0C16" w14:textId="77777777" w:rsidR="002B7F4F" w:rsidRDefault="00000000">
            <w:pPr>
              <w:spacing w:after="0" w:line="276" w:lineRule="auto"/>
              <w:rPr>
                <w:rFonts w:hint="eastAsia"/>
              </w:rPr>
            </w:pPr>
            <w:proofErr w:type="spellStart"/>
            <w:r>
              <w:rPr>
                <w:rFonts w:cs="仿宋_GB2312"/>
                <w:sz w:val="21"/>
              </w:rPr>
              <w:t>pandas、openpyxl、matplotlib</w:t>
            </w:r>
            <w:proofErr w:type="spellEnd"/>
          </w:p>
        </w:tc>
      </w:tr>
      <w:tr w:rsidR="002B7F4F" w14:paraId="07F95758" w14:textId="77777777">
        <w:trPr>
          <w:jc w:val="center"/>
        </w:trPr>
        <w:tc>
          <w:tcPr>
            <w:tcW w:w="487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DF4505F" w14:textId="77777777" w:rsidR="002B7F4F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仿宋_GB2312"/>
                <w:b/>
                <w:sz w:val="21"/>
              </w:rPr>
              <w:t>学习材料</w:t>
            </w:r>
            <w:proofErr w:type="spellEnd"/>
          </w:p>
        </w:tc>
        <w:tc>
          <w:tcPr>
            <w:tcW w:w="487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0BC042F" w14:textId="77777777" w:rsidR="002B7F4F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cs="仿宋_GB2312"/>
                <w:sz w:val="21"/>
                <w:lang w:eastAsia="zh-CN"/>
              </w:rPr>
              <w:t>虚拟 CSV、虚拟 Excel 数据</w:t>
            </w:r>
          </w:p>
        </w:tc>
      </w:tr>
    </w:tbl>
    <w:p w14:paraId="03987D66" w14:textId="77777777" w:rsidR="002B7F4F" w:rsidRDefault="002B7F4F">
      <w:pPr>
        <w:spacing w:after="40"/>
        <w:rPr>
          <w:rFonts w:hint="eastAsia"/>
          <w:lang w:eastAsia="zh-CN"/>
        </w:rPr>
      </w:pPr>
    </w:p>
    <w:p w14:paraId="0C0F6EE6" w14:textId="77777777" w:rsidR="002B7F4F" w:rsidRDefault="00000000">
      <w:pPr>
        <w:spacing w:after="80" w:line="312" w:lineRule="auto"/>
        <w:ind w:left="255" w:hanging="255"/>
        <w:rPr>
          <w:rFonts w:hint="eastAsia"/>
          <w:lang w:eastAsia="zh-CN"/>
        </w:rPr>
      </w:pPr>
      <w:r>
        <w:rPr>
          <w:rFonts w:cs="仿宋_GB2312"/>
          <w:lang w:eastAsia="zh-CN"/>
        </w:rPr>
        <w:t>1. 按照第 1 天至第 10 天的顺序学习。每一天先完成环境或知识步骤，再在 PyCharm 中新建指定文件。</w:t>
      </w:r>
    </w:p>
    <w:p w14:paraId="471E33EA" w14:textId="77777777" w:rsidR="002B7F4F" w:rsidRDefault="00000000">
      <w:pPr>
        <w:spacing w:after="80" w:line="312" w:lineRule="auto"/>
        <w:ind w:left="255" w:hanging="255"/>
        <w:rPr>
          <w:rFonts w:hint="eastAsia"/>
          <w:lang w:eastAsia="zh-CN"/>
        </w:rPr>
      </w:pPr>
      <w:r>
        <w:rPr>
          <w:rFonts w:cs="仿宋_GB2312"/>
          <w:lang w:eastAsia="zh-CN"/>
        </w:rPr>
        <w:t>2. 教程中的代码按“代码块 1、代码块 2……”逐步增加。每完成一个代码块就运行一次，再继续下一块。</w:t>
      </w:r>
    </w:p>
    <w:p w14:paraId="6CBA60FC" w14:textId="77777777" w:rsidR="002B7F4F" w:rsidRDefault="00000000">
      <w:pPr>
        <w:spacing w:after="80" w:line="312" w:lineRule="auto"/>
        <w:ind w:left="255" w:hanging="255"/>
        <w:rPr>
          <w:rFonts w:hint="eastAsia"/>
          <w:lang w:eastAsia="zh-CN"/>
        </w:rPr>
      </w:pPr>
      <w:r>
        <w:rPr>
          <w:rFonts w:cs="仿宋_GB2312"/>
          <w:lang w:eastAsia="zh-CN"/>
        </w:rPr>
        <w:t>3. “学习数据”文件夹中的 CSV 和 Excel 均为虚拟教学数据，只用于练习。</w:t>
      </w:r>
    </w:p>
    <w:p w14:paraId="4527A09A" w14:textId="77777777" w:rsidR="002B7F4F" w:rsidRDefault="00000000">
      <w:pPr>
        <w:spacing w:after="80" w:line="312" w:lineRule="auto"/>
        <w:ind w:left="255" w:hanging="255"/>
        <w:rPr>
          <w:rFonts w:hint="eastAsia"/>
          <w:lang w:eastAsia="zh-CN"/>
        </w:rPr>
      </w:pPr>
      <w:r>
        <w:rPr>
          <w:rFonts w:cs="仿宋_GB2312"/>
          <w:lang w:eastAsia="zh-CN"/>
        </w:rPr>
        <w:t>4. 每天只保留“课后作业”。课后作业中同时包含练习、运行检查和提交要求。</w:t>
      </w:r>
    </w:p>
    <w:p w14:paraId="1C4913EE" w14:textId="77777777" w:rsidR="002B7F4F" w:rsidRDefault="00000000">
      <w:pPr>
        <w:spacing w:after="80" w:line="312" w:lineRule="auto"/>
        <w:ind w:left="255" w:hanging="255"/>
        <w:rPr>
          <w:rFonts w:hint="eastAsia"/>
          <w:lang w:eastAsia="zh-CN"/>
        </w:rPr>
      </w:pPr>
      <w:r>
        <w:rPr>
          <w:rFonts w:cs="仿宋_GB2312"/>
          <w:lang w:eastAsia="zh-CN"/>
        </w:rPr>
        <w:t>5. 遇到报错时，先看 Run 窗口最后一行，再检查文件名、路径、英文符号、缩进和变量拼写。</w:t>
      </w:r>
    </w:p>
    <w:p w14:paraId="3A8E5F16" w14:textId="77777777" w:rsidR="002B7F4F" w:rsidRDefault="00000000">
      <w:pPr>
        <w:pStyle w:val="1"/>
        <w:spacing w:before="200" w:after="100"/>
        <w:rPr>
          <w:color w:val="auto"/>
        </w:rPr>
      </w:pPr>
      <w:proofErr w:type="spellStart"/>
      <w:r>
        <w:rPr>
          <w:rFonts w:ascii="仿宋_GB2312" w:eastAsia="仿宋_GB2312" w:hAnsi="仿宋_GB2312" w:cs="仿宋_GB2312"/>
          <w:color w:val="auto"/>
        </w:rPr>
        <w:t>两周学习路线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4025"/>
        <w:gridCol w:w="4365"/>
      </w:tblGrid>
      <w:tr w:rsidR="002B7F4F" w14:paraId="4B7CD96B" w14:textId="77777777">
        <w:trPr>
          <w:jc w:val="center"/>
        </w:trPr>
        <w:tc>
          <w:tcPr>
            <w:tcW w:w="113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2E2AFBB" w14:textId="77777777" w:rsidR="002B7F4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cs="仿宋_GB2312"/>
                <w:b/>
                <w:sz w:val="21"/>
              </w:rPr>
              <w:t>日期</w:t>
            </w:r>
            <w:proofErr w:type="spellEnd"/>
          </w:p>
        </w:tc>
        <w:tc>
          <w:tcPr>
            <w:tcW w:w="40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4D7C3927" w14:textId="77777777" w:rsidR="002B7F4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cs="仿宋_GB2312"/>
                <w:b/>
                <w:sz w:val="21"/>
              </w:rPr>
              <w:t>学习内容</w:t>
            </w:r>
            <w:proofErr w:type="spellEnd"/>
          </w:p>
        </w:tc>
        <w:tc>
          <w:tcPr>
            <w:tcW w:w="43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1A96B0F" w14:textId="77777777" w:rsidR="002B7F4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cs="仿宋_GB2312"/>
                <w:b/>
                <w:sz w:val="21"/>
              </w:rPr>
              <w:t>当天形成的结果</w:t>
            </w:r>
            <w:proofErr w:type="spellEnd"/>
          </w:p>
        </w:tc>
      </w:tr>
      <w:tr w:rsidR="002B7F4F" w14:paraId="7CA62D15" w14:textId="77777777">
        <w:trPr>
          <w:jc w:val="center"/>
        </w:trPr>
        <w:tc>
          <w:tcPr>
            <w:tcW w:w="113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FADB5D7" w14:textId="77777777" w:rsidR="002B7F4F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cs="仿宋_GB2312"/>
                <w:sz w:val="21"/>
              </w:rPr>
              <w:t>第1天</w:t>
            </w:r>
          </w:p>
        </w:tc>
        <w:tc>
          <w:tcPr>
            <w:tcW w:w="40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625B606" w14:textId="77777777" w:rsidR="002B7F4F" w:rsidRDefault="00000000">
            <w:pPr>
              <w:spacing w:after="0" w:line="276" w:lineRule="auto"/>
              <w:rPr>
                <w:rFonts w:hint="eastAsia"/>
              </w:rPr>
            </w:pPr>
            <w:proofErr w:type="spellStart"/>
            <w:r>
              <w:rPr>
                <w:rFonts w:cs="仿宋_GB2312"/>
                <w:sz w:val="21"/>
              </w:rPr>
              <w:t>安装</w:t>
            </w:r>
            <w:proofErr w:type="spellEnd"/>
            <w:r>
              <w:rPr>
                <w:rFonts w:cs="仿宋_GB2312"/>
                <w:sz w:val="21"/>
              </w:rPr>
              <w:t xml:space="preserve"> Python 3.12 和 PyCharm 2026.1；安装数据分析包</w:t>
            </w:r>
          </w:p>
        </w:tc>
        <w:tc>
          <w:tcPr>
            <w:tcW w:w="43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FC4D182" w14:textId="77777777" w:rsidR="002B7F4F" w:rsidRDefault="00000000">
            <w:pPr>
              <w:spacing w:after="0" w:line="276" w:lineRule="auto"/>
              <w:rPr>
                <w:rFonts w:hint="eastAsia"/>
              </w:rPr>
            </w:pPr>
            <w:proofErr w:type="spellStart"/>
            <w:r>
              <w:rPr>
                <w:rFonts w:cs="仿宋_GB2312"/>
                <w:sz w:val="21"/>
              </w:rPr>
              <w:t>环境检查程序</w:t>
            </w:r>
            <w:proofErr w:type="spellEnd"/>
          </w:p>
        </w:tc>
      </w:tr>
      <w:tr w:rsidR="002B7F4F" w14:paraId="47E65A30" w14:textId="77777777">
        <w:trPr>
          <w:jc w:val="center"/>
        </w:trPr>
        <w:tc>
          <w:tcPr>
            <w:tcW w:w="113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E1C7C10" w14:textId="77777777" w:rsidR="002B7F4F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cs="仿宋_GB2312"/>
                <w:sz w:val="21"/>
              </w:rPr>
              <w:t>第2天</w:t>
            </w:r>
          </w:p>
        </w:tc>
        <w:tc>
          <w:tcPr>
            <w:tcW w:w="40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5D027FC" w14:textId="77777777" w:rsidR="002B7F4F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cs="仿宋_GB2312"/>
                <w:sz w:val="21"/>
                <w:lang w:eastAsia="zh-CN"/>
              </w:rPr>
              <w:t>变量、输入与数字计算</w:t>
            </w:r>
          </w:p>
        </w:tc>
        <w:tc>
          <w:tcPr>
            <w:tcW w:w="43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D9AD4E6" w14:textId="77777777" w:rsidR="002B7F4F" w:rsidRDefault="00000000">
            <w:pPr>
              <w:spacing w:after="0" w:line="276" w:lineRule="auto"/>
              <w:rPr>
                <w:rFonts w:hint="eastAsia"/>
              </w:rPr>
            </w:pPr>
            <w:proofErr w:type="spellStart"/>
            <w:r>
              <w:rPr>
                <w:rFonts w:cs="仿宋_GB2312"/>
                <w:sz w:val="21"/>
              </w:rPr>
              <w:t>虚拟用量计算程序</w:t>
            </w:r>
            <w:proofErr w:type="spellEnd"/>
          </w:p>
        </w:tc>
      </w:tr>
      <w:tr w:rsidR="002B7F4F" w14:paraId="7F1460A3" w14:textId="77777777">
        <w:trPr>
          <w:jc w:val="center"/>
        </w:trPr>
        <w:tc>
          <w:tcPr>
            <w:tcW w:w="113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B1ECD16" w14:textId="77777777" w:rsidR="002B7F4F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cs="仿宋_GB2312"/>
                <w:sz w:val="21"/>
              </w:rPr>
              <w:t>第3天</w:t>
            </w:r>
          </w:p>
        </w:tc>
        <w:tc>
          <w:tcPr>
            <w:tcW w:w="40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7AEA32E" w14:textId="77777777" w:rsidR="002B7F4F" w:rsidRDefault="00000000">
            <w:pPr>
              <w:spacing w:after="0" w:line="276" w:lineRule="auto"/>
              <w:rPr>
                <w:rFonts w:hint="eastAsia"/>
              </w:rPr>
            </w:pPr>
            <w:proofErr w:type="spellStart"/>
            <w:r>
              <w:rPr>
                <w:rFonts w:cs="仿宋_GB2312"/>
                <w:sz w:val="21"/>
              </w:rPr>
              <w:t>条件判断与循环</w:t>
            </w:r>
            <w:proofErr w:type="spellEnd"/>
          </w:p>
        </w:tc>
        <w:tc>
          <w:tcPr>
            <w:tcW w:w="43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1B6DBA0" w14:textId="77777777" w:rsidR="002B7F4F" w:rsidRDefault="00000000">
            <w:pPr>
              <w:spacing w:after="0" w:line="276" w:lineRule="auto"/>
              <w:rPr>
                <w:rFonts w:hint="eastAsia"/>
              </w:rPr>
            </w:pPr>
            <w:proofErr w:type="spellStart"/>
            <w:r>
              <w:rPr>
                <w:rFonts w:cs="仿宋_GB2312"/>
                <w:sz w:val="21"/>
              </w:rPr>
              <w:t>输入校验和批量计算</w:t>
            </w:r>
            <w:proofErr w:type="spellEnd"/>
          </w:p>
        </w:tc>
      </w:tr>
      <w:tr w:rsidR="002B7F4F" w14:paraId="36F6D0F4" w14:textId="77777777">
        <w:trPr>
          <w:jc w:val="center"/>
        </w:trPr>
        <w:tc>
          <w:tcPr>
            <w:tcW w:w="113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BCC5369" w14:textId="77777777" w:rsidR="002B7F4F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cs="仿宋_GB2312"/>
                <w:sz w:val="21"/>
              </w:rPr>
              <w:t>第4天</w:t>
            </w:r>
          </w:p>
        </w:tc>
        <w:tc>
          <w:tcPr>
            <w:tcW w:w="40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8A8C945" w14:textId="77777777" w:rsidR="002B7F4F" w:rsidRDefault="00000000">
            <w:pPr>
              <w:spacing w:after="0" w:line="276" w:lineRule="auto"/>
              <w:rPr>
                <w:rFonts w:hint="eastAsia"/>
              </w:rPr>
            </w:pPr>
            <w:proofErr w:type="spellStart"/>
            <w:r>
              <w:rPr>
                <w:rFonts w:cs="仿宋_GB2312"/>
                <w:sz w:val="21"/>
              </w:rPr>
              <w:t>列表、字典与函数</w:t>
            </w:r>
            <w:proofErr w:type="spellEnd"/>
          </w:p>
        </w:tc>
        <w:tc>
          <w:tcPr>
            <w:tcW w:w="43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E3E4C01" w14:textId="77777777" w:rsidR="002B7F4F" w:rsidRDefault="00000000">
            <w:pPr>
              <w:spacing w:after="0" w:line="276" w:lineRule="auto"/>
              <w:rPr>
                <w:rFonts w:hint="eastAsia"/>
              </w:rPr>
            </w:pPr>
            <w:proofErr w:type="spellStart"/>
            <w:r>
              <w:rPr>
                <w:rFonts w:cs="仿宋_GB2312"/>
                <w:sz w:val="21"/>
              </w:rPr>
              <w:t>处理多条记录</w:t>
            </w:r>
            <w:proofErr w:type="spellEnd"/>
          </w:p>
        </w:tc>
      </w:tr>
      <w:tr w:rsidR="002B7F4F" w14:paraId="769F5520" w14:textId="77777777">
        <w:trPr>
          <w:jc w:val="center"/>
        </w:trPr>
        <w:tc>
          <w:tcPr>
            <w:tcW w:w="113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5BAED98" w14:textId="77777777" w:rsidR="002B7F4F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cs="仿宋_GB2312"/>
                <w:sz w:val="21"/>
              </w:rPr>
              <w:t>第5天</w:t>
            </w:r>
          </w:p>
        </w:tc>
        <w:tc>
          <w:tcPr>
            <w:tcW w:w="40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F39A899" w14:textId="77777777" w:rsidR="002B7F4F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仿宋_GB2312"/>
                <w:sz w:val="21"/>
              </w:rPr>
              <w:t xml:space="preserve">pandas </w:t>
            </w:r>
            <w:proofErr w:type="spellStart"/>
            <w:r>
              <w:rPr>
                <w:rFonts w:cs="仿宋_GB2312"/>
                <w:sz w:val="21"/>
              </w:rPr>
              <w:t>读取</w:t>
            </w:r>
            <w:proofErr w:type="spellEnd"/>
            <w:r>
              <w:rPr>
                <w:rFonts w:cs="仿宋_GB2312"/>
                <w:sz w:val="21"/>
              </w:rPr>
              <w:t xml:space="preserve"> CSV</w:t>
            </w:r>
          </w:p>
        </w:tc>
        <w:tc>
          <w:tcPr>
            <w:tcW w:w="43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205E141" w14:textId="77777777" w:rsidR="002B7F4F" w:rsidRDefault="00000000">
            <w:pPr>
              <w:spacing w:after="0" w:line="276" w:lineRule="auto"/>
              <w:rPr>
                <w:rFonts w:hint="eastAsia"/>
              </w:rPr>
            </w:pPr>
            <w:proofErr w:type="spellStart"/>
            <w:r>
              <w:rPr>
                <w:rFonts w:cs="仿宋_GB2312"/>
                <w:sz w:val="21"/>
              </w:rPr>
              <w:t>查看行列、字段与缺失值</w:t>
            </w:r>
            <w:proofErr w:type="spellEnd"/>
          </w:p>
        </w:tc>
      </w:tr>
      <w:tr w:rsidR="002B7F4F" w14:paraId="65D0E99C" w14:textId="77777777">
        <w:trPr>
          <w:jc w:val="center"/>
        </w:trPr>
        <w:tc>
          <w:tcPr>
            <w:tcW w:w="113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99196A6" w14:textId="77777777" w:rsidR="002B7F4F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cs="仿宋_GB2312"/>
                <w:sz w:val="21"/>
              </w:rPr>
              <w:t>第6天</w:t>
            </w:r>
          </w:p>
        </w:tc>
        <w:tc>
          <w:tcPr>
            <w:tcW w:w="40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14D390B" w14:textId="77777777" w:rsidR="002B7F4F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仿宋_GB2312"/>
                <w:sz w:val="21"/>
              </w:rPr>
              <w:t xml:space="preserve">pandas </w:t>
            </w:r>
            <w:proofErr w:type="spellStart"/>
            <w:r>
              <w:rPr>
                <w:rFonts w:cs="仿宋_GB2312"/>
                <w:sz w:val="21"/>
              </w:rPr>
              <w:t>数据清洗</w:t>
            </w:r>
            <w:proofErr w:type="spellEnd"/>
          </w:p>
        </w:tc>
        <w:tc>
          <w:tcPr>
            <w:tcW w:w="43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A923390" w14:textId="77777777" w:rsidR="002B7F4F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cs="仿宋_GB2312"/>
                <w:sz w:val="21"/>
                <w:lang w:eastAsia="zh-CN"/>
              </w:rPr>
              <w:t>有效数据和异常数据 CSV</w:t>
            </w:r>
          </w:p>
        </w:tc>
      </w:tr>
      <w:tr w:rsidR="002B7F4F" w14:paraId="362D95B7" w14:textId="77777777">
        <w:trPr>
          <w:jc w:val="center"/>
        </w:trPr>
        <w:tc>
          <w:tcPr>
            <w:tcW w:w="113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A9EFEC2" w14:textId="77777777" w:rsidR="002B7F4F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cs="仿宋_GB2312"/>
                <w:sz w:val="21"/>
              </w:rPr>
              <w:t>第7天</w:t>
            </w:r>
          </w:p>
        </w:tc>
        <w:tc>
          <w:tcPr>
            <w:tcW w:w="40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0A02055" w14:textId="77777777" w:rsidR="002B7F4F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仿宋_GB2312"/>
                <w:sz w:val="21"/>
              </w:rPr>
              <w:t xml:space="preserve">pandas </w:t>
            </w:r>
            <w:proofErr w:type="spellStart"/>
            <w:r>
              <w:rPr>
                <w:rFonts w:cs="仿宋_GB2312"/>
                <w:sz w:val="21"/>
              </w:rPr>
              <w:t>读取与写入</w:t>
            </w:r>
            <w:proofErr w:type="spellEnd"/>
            <w:r>
              <w:rPr>
                <w:rFonts w:cs="仿宋_GB2312"/>
                <w:sz w:val="21"/>
              </w:rPr>
              <w:t xml:space="preserve"> Excel</w:t>
            </w:r>
          </w:p>
        </w:tc>
        <w:tc>
          <w:tcPr>
            <w:tcW w:w="43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A053E22" w14:textId="77777777" w:rsidR="002B7F4F" w:rsidRDefault="00000000">
            <w:pPr>
              <w:spacing w:after="0" w:line="276" w:lineRule="auto"/>
              <w:rPr>
                <w:rFonts w:hint="eastAsia"/>
              </w:rPr>
            </w:pPr>
            <w:proofErr w:type="spellStart"/>
            <w:r>
              <w:rPr>
                <w:rFonts w:cs="仿宋_GB2312"/>
                <w:sz w:val="21"/>
              </w:rPr>
              <w:t>包含两个工作表的新</w:t>
            </w:r>
            <w:proofErr w:type="spellEnd"/>
            <w:r>
              <w:rPr>
                <w:rFonts w:cs="仿宋_GB2312"/>
                <w:sz w:val="21"/>
              </w:rPr>
              <w:t xml:space="preserve"> Excel</w:t>
            </w:r>
          </w:p>
        </w:tc>
      </w:tr>
      <w:tr w:rsidR="002B7F4F" w14:paraId="1446ED4B" w14:textId="77777777">
        <w:trPr>
          <w:jc w:val="center"/>
        </w:trPr>
        <w:tc>
          <w:tcPr>
            <w:tcW w:w="113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DD54E99" w14:textId="77777777" w:rsidR="002B7F4F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cs="仿宋_GB2312"/>
                <w:sz w:val="21"/>
              </w:rPr>
              <w:t>第8天</w:t>
            </w:r>
          </w:p>
        </w:tc>
        <w:tc>
          <w:tcPr>
            <w:tcW w:w="40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B34F123" w14:textId="77777777" w:rsidR="002B7F4F" w:rsidRDefault="00000000">
            <w:pPr>
              <w:spacing w:after="0" w:line="276" w:lineRule="auto"/>
              <w:rPr>
                <w:rFonts w:hint="eastAsia"/>
              </w:rPr>
            </w:pPr>
            <w:proofErr w:type="spellStart"/>
            <w:r>
              <w:rPr>
                <w:rFonts w:cs="仿宋_GB2312"/>
                <w:sz w:val="21"/>
              </w:rPr>
              <w:t>分组统计与</w:t>
            </w:r>
            <w:proofErr w:type="spellEnd"/>
            <w:r>
              <w:rPr>
                <w:rFonts w:cs="仿宋_GB2312"/>
                <w:sz w:val="21"/>
              </w:rPr>
              <w:t xml:space="preserve"> Excel </w:t>
            </w:r>
            <w:proofErr w:type="spellStart"/>
            <w:r>
              <w:rPr>
                <w:rFonts w:cs="仿宋_GB2312"/>
                <w:sz w:val="21"/>
              </w:rPr>
              <w:t>格式</w:t>
            </w:r>
            <w:proofErr w:type="spellEnd"/>
          </w:p>
        </w:tc>
        <w:tc>
          <w:tcPr>
            <w:tcW w:w="43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913B656" w14:textId="77777777" w:rsidR="002B7F4F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cs="仿宋_GB2312"/>
                <w:sz w:val="21"/>
                <w:lang w:eastAsia="zh-CN"/>
              </w:rPr>
              <w:t>区域汇总 Excel 报告</w:t>
            </w:r>
          </w:p>
        </w:tc>
      </w:tr>
      <w:tr w:rsidR="002B7F4F" w14:paraId="601F1A25" w14:textId="77777777">
        <w:trPr>
          <w:jc w:val="center"/>
        </w:trPr>
        <w:tc>
          <w:tcPr>
            <w:tcW w:w="113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00A06E1" w14:textId="77777777" w:rsidR="002B7F4F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cs="仿宋_GB2312"/>
                <w:sz w:val="21"/>
              </w:rPr>
              <w:t>第9天</w:t>
            </w:r>
          </w:p>
        </w:tc>
        <w:tc>
          <w:tcPr>
            <w:tcW w:w="40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BB694CC" w14:textId="77777777" w:rsidR="002B7F4F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仿宋_GB2312"/>
                <w:sz w:val="21"/>
              </w:rPr>
              <w:t xml:space="preserve">matplotlib </w:t>
            </w:r>
            <w:proofErr w:type="spellStart"/>
            <w:r>
              <w:rPr>
                <w:rFonts w:cs="仿宋_GB2312"/>
                <w:sz w:val="21"/>
              </w:rPr>
              <w:t>数据可视化</w:t>
            </w:r>
            <w:proofErr w:type="spellEnd"/>
          </w:p>
        </w:tc>
        <w:tc>
          <w:tcPr>
            <w:tcW w:w="43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6770C49" w14:textId="77777777" w:rsidR="002B7F4F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cs="仿宋_GB2312"/>
                <w:sz w:val="21"/>
                <w:lang w:eastAsia="zh-CN"/>
              </w:rPr>
              <w:t>折线图和柱状图 PNG</w:t>
            </w:r>
          </w:p>
        </w:tc>
      </w:tr>
      <w:tr w:rsidR="002B7F4F" w14:paraId="034882AB" w14:textId="77777777">
        <w:trPr>
          <w:jc w:val="center"/>
        </w:trPr>
        <w:tc>
          <w:tcPr>
            <w:tcW w:w="113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43ADE2D" w14:textId="77777777" w:rsidR="002B7F4F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cs="仿宋_GB2312"/>
                <w:sz w:val="21"/>
              </w:rPr>
              <w:t>第10天</w:t>
            </w:r>
          </w:p>
        </w:tc>
        <w:tc>
          <w:tcPr>
            <w:tcW w:w="40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16A2AEF" w14:textId="77777777" w:rsidR="002B7F4F" w:rsidRDefault="00000000">
            <w:pPr>
              <w:spacing w:after="0" w:line="276" w:lineRule="auto"/>
              <w:rPr>
                <w:rFonts w:hint="eastAsia"/>
              </w:rPr>
            </w:pPr>
            <w:proofErr w:type="spellStart"/>
            <w:r>
              <w:rPr>
                <w:rFonts w:cs="仿宋_GB2312"/>
                <w:sz w:val="21"/>
              </w:rPr>
              <w:t>综合数据分析</w:t>
            </w:r>
            <w:proofErr w:type="spellEnd"/>
          </w:p>
        </w:tc>
        <w:tc>
          <w:tcPr>
            <w:tcW w:w="43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0FDCA58" w14:textId="77777777" w:rsidR="002B7F4F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cs="仿宋_GB2312"/>
                <w:sz w:val="21"/>
                <w:lang w:eastAsia="zh-CN"/>
              </w:rPr>
              <w:t>Excel 综合报告和统计图</w:t>
            </w:r>
          </w:p>
        </w:tc>
      </w:tr>
    </w:tbl>
    <w:p w14:paraId="0FC979E5" w14:textId="77777777" w:rsidR="002B7F4F" w:rsidRDefault="00000000">
      <w:pPr>
        <w:rPr>
          <w:rFonts w:hint="eastAsia"/>
          <w:lang w:eastAsia="zh-CN"/>
        </w:rPr>
      </w:pPr>
      <w:r>
        <w:rPr>
          <w:rFonts w:cs="仿宋_GB2312"/>
          <w:lang w:eastAsia="zh-CN"/>
        </w:rPr>
        <w:lastRenderedPageBreak/>
        <w:br w:type="page"/>
      </w:r>
    </w:p>
    <w:p w14:paraId="3F55FA45" w14:textId="77777777" w:rsidR="002B7F4F" w:rsidRDefault="00000000">
      <w:pPr>
        <w:pStyle w:val="1"/>
        <w:spacing w:before="200" w:after="100"/>
        <w:rPr>
          <w:color w:val="auto"/>
          <w:lang w:eastAsia="zh-CN"/>
        </w:rPr>
      </w:pPr>
      <w:r>
        <w:rPr>
          <w:rFonts w:ascii="仿宋_GB2312" w:eastAsia="仿宋_GB2312" w:hAnsi="仿宋_GB2312" w:cs="仿宋_GB2312"/>
          <w:color w:val="auto"/>
          <w:lang w:eastAsia="zh-CN"/>
        </w:rPr>
        <w:lastRenderedPageBreak/>
        <w:t>第 1 天｜安装环境与第一个数据分析程序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2494"/>
        <w:gridCol w:w="3969"/>
      </w:tblGrid>
      <w:tr w:rsidR="002B7F4F" w14:paraId="2963D982" w14:textId="77777777">
        <w:trPr>
          <w:jc w:val="center"/>
        </w:trPr>
        <w:tc>
          <w:tcPr>
            <w:tcW w:w="306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06EFCC2" w14:textId="77777777" w:rsidR="002B7F4F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cs="仿宋_GB2312"/>
                <w:b/>
                <w:sz w:val="21"/>
              </w:rPr>
              <w:t>新建文件：day01_environment.py</w:t>
            </w:r>
          </w:p>
        </w:tc>
        <w:tc>
          <w:tcPr>
            <w:tcW w:w="24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CE39A8F" w14:textId="77777777" w:rsidR="002B7F4F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cs="仿宋_GB2312"/>
                <w:b/>
                <w:sz w:val="21"/>
              </w:rPr>
              <w:t xml:space="preserve">预计用时：90～120 </w:t>
            </w:r>
            <w:proofErr w:type="spellStart"/>
            <w:r>
              <w:rPr>
                <w:rFonts w:cs="仿宋_GB2312"/>
                <w:b/>
                <w:sz w:val="21"/>
              </w:rPr>
              <w:t>分钟</w:t>
            </w:r>
            <w:proofErr w:type="spellEnd"/>
          </w:p>
        </w:tc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2AD31FE" w14:textId="77777777" w:rsidR="002B7F4F" w:rsidRDefault="00000000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cs="仿宋_GB2312"/>
                <w:b/>
                <w:sz w:val="21"/>
                <w:lang w:eastAsia="zh-CN"/>
              </w:rPr>
              <w:t>完成方式：按步骤编写、运行并完成课后作业</w:t>
            </w:r>
          </w:p>
        </w:tc>
      </w:tr>
    </w:tbl>
    <w:p w14:paraId="769C09D8" w14:textId="77777777" w:rsidR="002B7F4F" w:rsidRDefault="002B7F4F">
      <w:pPr>
        <w:spacing w:after="40"/>
        <w:rPr>
          <w:rFonts w:hint="eastAsia"/>
          <w:lang w:eastAsia="zh-CN"/>
        </w:rPr>
      </w:pPr>
    </w:p>
    <w:p w14:paraId="5B329775" w14:textId="77777777" w:rsidR="002B7F4F" w:rsidRDefault="00000000">
      <w:pPr>
        <w:ind w:firstLine="420"/>
        <w:rPr>
          <w:rFonts w:hint="eastAsia"/>
        </w:rPr>
      </w:pPr>
      <w:proofErr w:type="spellStart"/>
      <w:r>
        <w:rPr>
          <w:rFonts w:cs="仿宋_GB2312"/>
        </w:rPr>
        <w:t>今天完成</w:t>
      </w:r>
      <w:proofErr w:type="spellEnd"/>
      <w:r>
        <w:rPr>
          <w:rFonts w:cs="仿宋_GB2312"/>
        </w:rPr>
        <w:t xml:space="preserve"> Python 3.12、PyCharm 2026.1、项目解释器以及 </w:t>
      </w:r>
      <w:proofErr w:type="spellStart"/>
      <w:r>
        <w:rPr>
          <w:rFonts w:cs="仿宋_GB2312"/>
        </w:rPr>
        <w:t>pandas、openpyxl、matplotlib</w:t>
      </w:r>
      <w:proofErr w:type="spellEnd"/>
      <w:r>
        <w:rPr>
          <w:rFonts w:cs="仿宋_GB2312"/>
        </w:rPr>
        <w:t xml:space="preserve"> </w:t>
      </w:r>
      <w:proofErr w:type="spellStart"/>
      <w:r>
        <w:rPr>
          <w:rFonts w:cs="仿宋_GB2312"/>
        </w:rPr>
        <w:t>的安装。安装完成后运行一个环境检查程序</w:t>
      </w:r>
      <w:proofErr w:type="spellEnd"/>
      <w:r>
        <w:rPr>
          <w:rFonts w:cs="仿宋_GB2312"/>
        </w:rPr>
        <w:t>。</w:t>
      </w:r>
    </w:p>
    <w:p w14:paraId="3EE9443D" w14:textId="77777777" w:rsidR="002B7F4F" w:rsidRDefault="00000000">
      <w:pPr>
        <w:pStyle w:val="21"/>
        <w:spacing w:before="120" w:after="100"/>
        <w:rPr>
          <w:color w:val="auto"/>
        </w:rPr>
      </w:pPr>
      <w:proofErr w:type="spellStart"/>
      <w:r>
        <w:rPr>
          <w:rFonts w:ascii="仿宋_GB2312" w:eastAsia="仿宋_GB2312" w:hAnsi="仿宋_GB2312" w:cs="仿宋_GB2312"/>
          <w:color w:val="auto"/>
        </w:rPr>
        <w:t>步骤</w:t>
      </w:r>
      <w:proofErr w:type="spellEnd"/>
      <w:r>
        <w:rPr>
          <w:rFonts w:ascii="仿宋_GB2312" w:eastAsia="仿宋_GB2312" w:hAnsi="仿宋_GB2312" w:cs="仿宋_GB2312"/>
          <w:color w:val="auto"/>
        </w:rPr>
        <w:t xml:space="preserve"> 1：安装 Python 3.12</w:t>
      </w:r>
    </w:p>
    <w:p w14:paraId="15EB9EBF" w14:textId="77777777" w:rsidR="002B7F4F" w:rsidRDefault="00000000">
      <w:pPr>
        <w:spacing w:after="80" w:line="312" w:lineRule="auto"/>
        <w:ind w:left="255" w:hanging="255"/>
        <w:rPr>
          <w:rFonts w:hint="eastAsia"/>
        </w:rPr>
      </w:pPr>
      <w:r>
        <w:rPr>
          <w:rFonts w:cs="仿宋_GB2312"/>
        </w:rPr>
        <w:t xml:space="preserve">1. </w:t>
      </w:r>
      <w:proofErr w:type="spellStart"/>
      <w:r>
        <w:rPr>
          <w:rFonts w:cs="仿宋_GB2312"/>
        </w:rPr>
        <w:t>打开浏览器，进入</w:t>
      </w:r>
      <w:proofErr w:type="spellEnd"/>
      <w:r>
        <w:rPr>
          <w:rFonts w:cs="仿宋_GB2312"/>
        </w:rPr>
        <w:t xml:space="preserve"> Python 3.12.10 </w:t>
      </w:r>
      <w:proofErr w:type="spellStart"/>
      <w:r>
        <w:rPr>
          <w:rFonts w:cs="仿宋_GB2312"/>
        </w:rPr>
        <w:t>官方发布页面：https</w:t>
      </w:r>
      <w:proofErr w:type="spellEnd"/>
      <w:r>
        <w:rPr>
          <w:rFonts w:cs="仿宋_GB2312"/>
        </w:rPr>
        <w:t xml:space="preserve">://www.python.org/downloads/release/python-31210/。在 Files </w:t>
      </w:r>
      <w:proofErr w:type="spellStart"/>
      <w:r>
        <w:rPr>
          <w:rFonts w:cs="仿宋_GB2312"/>
        </w:rPr>
        <w:t>区域下载</w:t>
      </w:r>
      <w:proofErr w:type="spellEnd"/>
      <w:r>
        <w:rPr>
          <w:rFonts w:cs="仿宋_GB2312"/>
        </w:rPr>
        <w:t xml:space="preserve"> Windows installer (64-</w:t>
      </w:r>
      <w:proofErr w:type="gramStart"/>
      <w:r>
        <w:rPr>
          <w:rFonts w:cs="仿宋_GB2312"/>
        </w:rPr>
        <w:t>bit)。</w:t>
      </w:r>
      <w:proofErr w:type="gramEnd"/>
    </w:p>
    <w:p w14:paraId="0B35BCEA" w14:textId="77777777" w:rsidR="002B7F4F" w:rsidRDefault="00000000">
      <w:pPr>
        <w:spacing w:after="80" w:line="312" w:lineRule="auto"/>
        <w:ind w:left="255" w:hanging="255"/>
        <w:rPr>
          <w:rFonts w:hint="eastAsia"/>
        </w:rPr>
      </w:pPr>
      <w:r>
        <w:rPr>
          <w:rFonts w:cs="仿宋_GB2312"/>
        </w:rPr>
        <w:t xml:space="preserve">2. </w:t>
      </w:r>
      <w:proofErr w:type="spellStart"/>
      <w:r>
        <w:rPr>
          <w:rFonts w:cs="仿宋_GB2312"/>
        </w:rPr>
        <w:t>双击安装程序。</w:t>
      </w:r>
      <w:proofErr w:type="gramStart"/>
      <w:r>
        <w:rPr>
          <w:rFonts w:cs="仿宋_GB2312"/>
        </w:rPr>
        <w:t>安装窗口底部勾选“</w:t>
      </w:r>
      <w:proofErr w:type="gramEnd"/>
      <w:r>
        <w:rPr>
          <w:rFonts w:cs="仿宋_GB2312"/>
        </w:rPr>
        <w:t>Add</w:t>
      </w:r>
      <w:proofErr w:type="spellEnd"/>
      <w:r>
        <w:rPr>
          <w:rFonts w:cs="仿宋_GB2312"/>
        </w:rPr>
        <w:t xml:space="preserve"> python.exe to </w:t>
      </w:r>
      <w:proofErr w:type="gramStart"/>
      <w:r>
        <w:rPr>
          <w:rFonts w:cs="仿宋_GB2312"/>
        </w:rPr>
        <w:t>PATH”，</w:t>
      </w:r>
      <w:proofErr w:type="spellStart"/>
      <w:r>
        <w:rPr>
          <w:rFonts w:cs="仿宋_GB2312"/>
        </w:rPr>
        <w:t>然后选择“</w:t>
      </w:r>
      <w:proofErr w:type="gramEnd"/>
      <w:r>
        <w:rPr>
          <w:rFonts w:cs="仿宋_GB2312"/>
        </w:rPr>
        <w:t>Install</w:t>
      </w:r>
      <w:proofErr w:type="spellEnd"/>
      <w:r>
        <w:rPr>
          <w:rFonts w:cs="仿宋_GB2312"/>
        </w:rPr>
        <w:t xml:space="preserve"> </w:t>
      </w:r>
      <w:proofErr w:type="gramStart"/>
      <w:r>
        <w:rPr>
          <w:rFonts w:cs="仿宋_GB2312"/>
        </w:rPr>
        <w:t>Now”。</w:t>
      </w:r>
      <w:proofErr w:type="gramEnd"/>
    </w:p>
    <w:p w14:paraId="279D00FA" w14:textId="77777777" w:rsidR="002B7F4F" w:rsidRDefault="00000000">
      <w:pPr>
        <w:spacing w:after="80" w:line="312" w:lineRule="auto"/>
        <w:ind w:left="255" w:hanging="255"/>
        <w:rPr>
          <w:rFonts w:hint="eastAsia"/>
          <w:lang w:eastAsia="zh-CN"/>
        </w:rPr>
      </w:pPr>
      <w:r>
        <w:rPr>
          <w:rFonts w:cs="仿宋_GB2312"/>
          <w:lang w:eastAsia="zh-CN"/>
        </w:rPr>
        <w:t xml:space="preserve">3. 安装结束后选择“Close”。按 Win + R，输入 </w:t>
      </w:r>
      <w:proofErr w:type="spellStart"/>
      <w:r>
        <w:rPr>
          <w:rFonts w:cs="仿宋_GB2312"/>
          <w:lang w:eastAsia="zh-CN"/>
        </w:rPr>
        <w:t>cmd</w:t>
      </w:r>
      <w:proofErr w:type="spellEnd"/>
      <w:r>
        <w:rPr>
          <w:rFonts w:cs="仿宋_GB2312"/>
          <w:lang w:eastAsia="zh-CN"/>
        </w:rPr>
        <w:t xml:space="preserve"> 并回车。</w:t>
      </w:r>
    </w:p>
    <w:p w14:paraId="4D3B317D" w14:textId="77777777" w:rsidR="002B7F4F" w:rsidRDefault="00000000">
      <w:pPr>
        <w:spacing w:after="80" w:line="312" w:lineRule="auto"/>
        <w:ind w:left="255" w:hanging="255"/>
        <w:rPr>
          <w:rFonts w:hint="eastAsia"/>
        </w:rPr>
      </w:pPr>
      <w:r>
        <w:rPr>
          <w:rFonts w:cs="仿宋_GB2312"/>
          <w:lang w:eastAsia="zh-CN"/>
        </w:rPr>
        <w:t>4. 在命令提示符中执行下面两条命令。</w:t>
      </w:r>
      <w:proofErr w:type="spellStart"/>
      <w:r>
        <w:rPr>
          <w:rFonts w:cs="仿宋_GB2312"/>
        </w:rPr>
        <w:t>只要</w:t>
      </w:r>
      <w:proofErr w:type="spellEnd"/>
      <w:r>
        <w:rPr>
          <w:rFonts w:cs="仿宋_GB2312"/>
        </w:rPr>
        <w:t xml:space="preserve"> </w:t>
      </w:r>
      <w:proofErr w:type="spellStart"/>
      <w:r>
        <w:rPr>
          <w:rFonts w:cs="仿宋_GB2312"/>
        </w:rPr>
        <w:t>py</w:t>
      </w:r>
      <w:proofErr w:type="spellEnd"/>
      <w:r>
        <w:rPr>
          <w:rFonts w:cs="仿宋_GB2312"/>
        </w:rPr>
        <w:t xml:space="preserve"> -3.12 </w:t>
      </w:r>
      <w:proofErr w:type="spellStart"/>
      <w:r>
        <w:rPr>
          <w:rFonts w:cs="仿宋_GB2312"/>
        </w:rPr>
        <w:t>能显示</w:t>
      </w:r>
      <w:proofErr w:type="spellEnd"/>
      <w:r>
        <w:rPr>
          <w:rFonts w:cs="仿宋_GB2312"/>
        </w:rPr>
        <w:t xml:space="preserve"> Python 3.12.x，即说明安装成功。</w:t>
      </w:r>
    </w:p>
    <w:p w14:paraId="72E66ADD" w14:textId="77777777" w:rsidR="002B7F4F" w:rsidRDefault="00000000">
      <w:pPr>
        <w:keepNext/>
        <w:spacing w:after="40"/>
        <w:rPr>
          <w:rFonts w:hint="eastAsia"/>
        </w:rPr>
      </w:pPr>
      <w:proofErr w:type="spellStart"/>
      <w:r>
        <w:rPr>
          <w:rFonts w:cs="仿宋_GB2312"/>
          <w:b/>
          <w:sz w:val="22"/>
        </w:rPr>
        <w:t>命令</w:t>
      </w:r>
      <w:proofErr w:type="spellEnd"/>
      <w:r>
        <w:rPr>
          <w:rFonts w:cs="仿宋_GB2312"/>
          <w:b/>
          <w:sz w:val="22"/>
        </w:rPr>
        <w:t xml:space="preserve"> 1：检查 Python </w:t>
      </w:r>
      <w:proofErr w:type="spellStart"/>
      <w:r>
        <w:rPr>
          <w:rFonts w:cs="仿宋_GB2312"/>
          <w:b/>
          <w:sz w:val="22"/>
        </w:rPr>
        <w:t>版本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2"/>
      </w:tblGrid>
      <w:tr w:rsidR="002B7F4F" w14:paraId="3AA282A0" w14:textId="77777777">
        <w:trPr>
          <w:cantSplit/>
          <w:jc w:val="center"/>
        </w:trPr>
        <w:tc>
          <w:tcPr>
            <w:tcW w:w="975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</w:tcPr>
          <w:p w14:paraId="0C9E940E" w14:textId="77777777" w:rsidR="002B7F4F" w:rsidRDefault="00000000">
            <w:pPr>
              <w:spacing w:before="60" w:after="60" w:line="240" w:lineRule="auto"/>
              <w:ind w:left="85" w:right="85"/>
              <w:rPr>
                <w:rFonts w:hint="eastAsia"/>
              </w:rPr>
            </w:pPr>
            <w:proofErr w:type="spellStart"/>
            <w:r>
              <w:rPr>
                <w:rFonts w:cs="仿宋_GB2312"/>
                <w:sz w:val="18"/>
              </w:rPr>
              <w:t>py</w:t>
            </w:r>
            <w:proofErr w:type="spellEnd"/>
            <w:r>
              <w:rPr>
                <w:rFonts w:cs="仿宋_GB2312"/>
                <w:sz w:val="18"/>
              </w:rPr>
              <w:t xml:space="preserve"> -3.12 --version</w:t>
            </w:r>
            <w:r>
              <w:rPr>
                <w:rFonts w:cs="仿宋_GB2312"/>
                <w:sz w:val="18"/>
              </w:rPr>
              <w:br/>
              <w:t>python --version</w:t>
            </w:r>
          </w:p>
        </w:tc>
      </w:tr>
    </w:tbl>
    <w:p w14:paraId="077A0E0B" w14:textId="77777777" w:rsidR="002B7F4F" w:rsidRDefault="002B7F4F">
      <w:pPr>
        <w:spacing w:after="20"/>
        <w:rPr>
          <w:rFonts w:hint="eastAsia"/>
        </w:rPr>
      </w:pPr>
    </w:p>
    <w:p w14:paraId="70796E45" w14:textId="77777777" w:rsidR="002B7F4F" w:rsidRDefault="00000000">
      <w:pPr>
        <w:pStyle w:val="21"/>
        <w:spacing w:before="120" w:after="100"/>
        <w:rPr>
          <w:color w:val="auto"/>
        </w:rPr>
      </w:pPr>
      <w:proofErr w:type="spellStart"/>
      <w:r>
        <w:rPr>
          <w:rFonts w:ascii="仿宋_GB2312" w:eastAsia="仿宋_GB2312" w:hAnsi="仿宋_GB2312" w:cs="仿宋_GB2312"/>
          <w:color w:val="auto"/>
        </w:rPr>
        <w:t>步骤</w:t>
      </w:r>
      <w:proofErr w:type="spellEnd"/>
      <w:r>
        <w:rPr>
          <w:rFonts w:ascii="仿宋_GB2312" w:eastAsia="仿宋_GB2312" w:hAnsi="仿宋_GB2312" w:cs="仿宋_GB2312"/>
          <w:color w:val="auto"/>
        </w:rPr>
        <w:t xml:space="preserve"> 2：安装 PyCharm 2026.1</w:t>
      </w:r>
    </w:p>
    <w:p w14:paraId="7D8848B2" w14:textId="77777777" w:rsidR="002B7F4F" w:rsidRDefault="00000000">
      <w:pPr>
        <w:spacing w:after="80" w:line="312" w:lineRule="auto"/>
        <w:ind w:left="255" w:hanging="255"/>
        <w:rPr>
          <w:rFonts w:hint="eastAsia"/>
        </w:rPr>
      </w:pPr>
      <w:r>
        <w:rPr>
          <w:rFonts w:cs="仿宋_GB2312"/>
        </w:rPr>
        <w:t xml:space="preserve">1. </w:t>
      </w:r>
      <w:proofErr w:type="spellStart"/>
      <w:r>
        <w:rPr>
          <w:rFonts w:cs="仿宋_GB2312"/>
        </w:rPr>
        <w:t>进入</w:t>
      </w:r>
      <w:proofErr w:type="spellEnd"/>
      <w:r>
        <w:rPr>
          <w:rFonts w:cs="仿宋_GB2312"/>
        </w:rPr>
        <w:t xml:space="preserve"> JetBrains </w:t>
      </w:r>
      <w:proofErr w:type="spellStart"/>
      <w:r>
        <w:rPr>
          <w:rFonts w:cs="仿宋_GB2312"/>
        </w:rPr>
        <w:t>官方下载页：https</w:t>
      </w:r>
      <w:proofErr w:type="spellEnd"/>
      <w:r>
        <w:rPr>
          <w:rFonts w:cs="仿宋_GB2312"/>
        </w:rPr>
        <w:t>://www.jetbrains.com/</w:t>
      </w:r>
      <w:proofErr w:type="spellStart"/>
      <w:r>
        <w:rPr>
          <w:rFonts w:cs="仿宋_GB2312"/>
        </w:rPr>
        <w:t>pycharm</w:t>
      </w:r>
      <w:proofErr w:type="spellEnd"/>
      <w:r>
        <w:rPr>
          <w:rFonts w:cs="仿宋_GB2312"/>
        </w:rPr>
        <w:t>/download/，</w:t>
      </w:r>
      <w:proofErr w:type="spellStart"/>
      <w:r>
        <w:rPr>
          <w:rFonts w:cs="仿宋_GB2312"/>
        </w:rPr>
        <w:t>选择</w:t>
      </w:r>
      <w:proofErr w:type="spellEnd"/>
      <w:r>
        <w:rPr>
          <w:rFonts w:cs="仿宋_GB2312"/>
        </w:rPr>
        <w:t xml:space="preserve"> Windows </w:t>
      </w:r>
      <w:proofErr w:type="spellStart"/>
      <w:r>
        <w:rPr>
          <w:rFonts w:cs="仿宋_GB2312"/>
        </w:rPr>
        <w:t>版本并下载安装程序</w:t>
      </w:r>
      <w:proofErr w:type="spellEnd"/>
      <w:r>
        <w:rPr>
          <w:rFonts w:cs="仿宋_GB2312"/>
        </w:rPr>
        <w:t>。</w:t>
      </w:r>
    </w:p>
    <w:p w14:paraId="7059C9C6" w14:textId="77777777" w:rsidR="002B7F4F" w:rsidRDefault="00000000">
      <w:pPr>
        <w:spacing w:after="80" w:line="312" w:lineRule="auto"/>
        <w:ind w:left="255" w:hanging="255"/>
        <w:rPr>
          <w:rFonts w:hint="eastAsia"/>
          <w:lang w:eastAsia="zh-CN"/>
        </w:rPr>
      </w:pPr>
      <w:r>
        <w:rPr>
          <w:rFonts w:cs="仿宋_GB2312"/>
          <w:lang w:eastAsia="zh-CN"/>
        </w:rPr>
        <w:t xml:space="preserve">2. 双击安装程序，按向导继续。建议勾选“64-bit </w:t>
      </w:r>
      <w:proofErr w:type="spellStart"/>
      <w:r>
        <w:rPr>
          <w:rFonts w:cs="仿宋_GB2312"/>
          <w:lang w:eastAsia="zh-CN"/>
        </w:rPr>
        <w:t>launcher”“Open</w:t>
      </w:r>
      <w:proofErr w:type="spellEnd"/>
      <w:r>
        <w:rPr>
          <w:rFonts w:cs="仿宋_GB2312"/>
          <w:lang w:eastAsia="zh-CN"/>
        </w:rPr>
        <w:t xml:space="preserve"> Folder as Project”“.py 文件关联”和“Add launchers </w:t>
      </w:r>
      <w:proofErr w:type="spellStart"/>
      <w:r>
        <w:rPr>
          <w:rFonts w:cs="仿宋_GB2312"/>
          <w:lang w:eastAsia="zh-CN"/>
        </w:rPr>
        <w:t>dir</w:t>
      </w:r>
      <w:proofErr w:type="spellEnd"/>
      <w:r>
        <w:rPr>
          <w:rFonts w:cs="仿宋_GB2312"/>
          <w:lang w:eastAsia="zh-CN"/>
        </w:rPr>
        <w:t xml:space="preserve"> to the PATH”。</w:t>
      </w:r>
    </w:p>
    <w:p w14:paraId="3F9EAD89" w14:textId="77777777" w:rsidR="002B7F4F" w:rsidRDefault="00000000">
      <w:pPr>
        <w:spacing w:after="80" w:line="312" w:lineRule="auto"/>
        <w:ind w:left="255" w:hanging="255"/>
        <w:rPr>
          <w:rFonts w:hint="eastAsia"/>
          <w:lang w:eastAsia="zh-CN"/>
        </w:rPr>
      </w:pPr>
      <w:r>
        <w:rPr>
          <w:rFonts w:cs="仿宋_GB2312"/>
          <w:lang w:eastAsia="zh-CN"/>
        </w:rPr>
        <w:lastRenderedPageBreak/>
        <w:t>3. 完成安装后启动 PyCharm。首次启动时可选择不导入旧设置；界面语言保持默认即可。</w:t>
      </w:r>
    </w:p>
    <w:p w14:paraId="45743D4E" w14:textId="77777777" w:rsidR="002B7F4F" w:rsidRDefault="00000000">
      <w:pPr>
        <w:spacing w:after="80" w:line="312" w:lineRule="auto"/>
        <w:ind w:left="255" w:hanging="255"/>
        <w:rPr>
          <w:rFonts w:hint="eastAsia"/>
          <w:lang w:eastAsia="zh-CN"/>
        </w:rPr>
      </w:pPr>
      <w:r>
        <w:rPr>
          <w:rFonts w:cs="仿宋_GB2312"/>
          <w:lang w:eastAsia="zh-CN"/>
        </w:rPr>
        <w:t>4. PyCharm 2026.1 为统一产品。安装后会提供 Pro 试用，试用结束后仍可继续使用免费核心功能，本教程所需功能不要求购买 Pro。</w:t>
      </w:r>
    </w:p>
    <w:p w14:paraId="1760BFB1" w14:textId="77777777" w:rsidR="002B7F4F" w:rsidRDefault="00000000">
      <w:pPr>
        <w:pStyle w:val="21"/>
        <w:spacing w:before="120" w:after="100"/>
        <w:rPr>
          <w:color w:val="auto"/>
          <w:lang w:eastAsia="zh-CN"/>
        </w:rPr>
      </w:pPr>
      <w:r>
        <w:rPr>
          <w:rFonts w:ascii="仿宋_GB2312" w:eastAsia="仿宋_GB2312" w:hAnsi="仿宋_GB2312" w:cs="仿宋_GB2312"/>
          <w:color w:val="auto"/>
          <w:lang w:eastAsia="zh-CN"/>
        </w:rPr>
        <w:t>步骤 3：创建项目并选择 Python 3.12 解释器</w:t>
      </w:r>
    </w:p>
    <w:p w14:paraId="75A6A16B" w14:textId="77777777" w:rsidR="002B7F4F" w:rsidRDefault="00000000">
      <w:pPr>
        <w:spacing w:after="80" w:line="312" w:lineRule="auto"/>
        <w:ind w:left="255" w:hanging="255"/>
        <w:rPr>
          <w:rFonts w:hint="eastAsia"/>
        </w:rPr>
      </w:pPr>
      <w:r>
        <w:rPr>
          <w:rFonts w:cs="仿宋_GB2312"/>
        </w:rPr>
        <w:t xml:space="preserve">1. </w:t>
      </w:r>
      <w:proofErr w:type="spellStart"/>
      <w:r>
        <w:rPr>
          <w:rFonts w:cs="仿宋_GB2312"/>
        </w:rPr>
        <w:t>在欢迎页点击</w:t>
      </w:r>
      <w:proofErr w:type="spellEnd"/>
      <w:r>
        <w:rPr>
          <w:rFonts w:cs="仿宋_GB2312"/>
        </w:rPr>
        <w:t xml:space="preserve"> New </w:t>
      </w:r>
      <w:proofErr w:type="spellStart"/>
      <w:r>
        <w:rPr>
          <w:rFonts w:cs="仿宋_GB2312"/>
        </w:rPr>
        <w:t>Project。项目位置填写</w:t>
      </w:r>
      <w:proofErr w:type="spellEnd"/>
      <w:r>
        <w:rPr>
          <w:rFonts w:cs="仿宋_GB2312"/>
        </w:rPr>
        <w:t xml:space="preserve"> D:\shuzhi_python_training，尽量使用英文路径。</w:t>
      </w:r>
    </w:p>
    <w:p w14:paraId="148B87F3" w14:textId="77777777" w:rsidR="002B7F4F" w:rsidRDefault="00000000">
      <w:pPr>
        <w:spacing w:after="80" w:line="312" w:lineRule="auto"/>
        <w:ind w:left="255" w:hanging="255"/>
        <w:rPr>
          <w:rFonts w:hint="eastAsia"/>
        </w:rPr>
      </w:pPr>
      <w:r>
        <w:rPr>
          <w:rFonts w:cs="仿宋_GB2312"/>
        </w:rPr>
        <w:t xml:space="preserve">2. </w:t>
      </w:r>
      <w:proofErr w:type="spellStart"/>
      <w:r>
        <w:rPr>
          <w:rFonts w:cs="仿宋_GB2312"/>
        </w:rPr>
        <w:t>解释器类型选择</w:t>
      </w:r>
      <w:proofErr w:type="spellEnd"/>
      <w:r>
        <w:rPr>
          <w:rFonts w:cs="仿宋_GB2312"/>
        </w:rPr>
        <w:t xml:space="preserve"> Project </w:t>
      </w:r>
      <w:proofErr w:type="spellStart"/>
      <w:r>
        <w:rPr>
          <w:rFonts w:cs="仿宋_GB2312"/>
        </w:rPr>
        <w:t>venv</w:t>
      </w:r>
      <w:proofErr w:type="spellEnd"/>
      <w:r>
        <w:rPr>
          <w:rFonts w:cs="仿宋_GB2312"/>
        </w:rPr>
        <w:t xml:space="preserve"> 或 </w:t>
      </w:r>
      <w:proofErr w:type="spellStart"/>
      <w:r>
        <w:rPr>
          <w:rFonts w:cs="仿宋_GB2312"/>
        </w:rPr>
        <w:t>Virtualenv。Base</w:t>
      </w:r>
      <w:proofErr w:type="spellEnd"/>
      <w:r>
        <w:rPr>
          <w:rFonts w:cs="仿宋_GB2312"/>
        </w:rPr>
        <w:t xml:space="preserve"> interpreter </w:t>
      </w:r>
      <w:proofErr w:type="spellStart"/>
      <w:r>
        <w:rPr>
          <w:rFonts w:cs="仿宋_GB2312"/>
        </w:rPr>
        <w:t>选择刚安装的</w:t>
      </w:r>
      <w:proofErr w:type="spellEnd"/>
      <w:r>
        <w:rPr>
          <w:rFonts w:cs="仿宋_GB2312"/>
        </w:rPr>
        <w:t xml:space="preserve"> Python 3.12。</w:t>
      </w:r>
    </w:p>
    <w:p w14:paraId="47EB3557" w14:textId="77777777" w:rsidR="002B7F4F" w:rsidRDefault="00000000">
      <w:pPr>
        <w:spacing w:after="80" w:line="312" w:lineRule="auto"/>
        <w:ind w:left="255" w:hanging="255"/>
        <w:rPr>
          <w:rFonts w:hint="eastAsia"/>
        </w:rPr>
      </w:pPr>
      <w:r>
        <w:rPr>
          <w:rFonts w:cs="仿宋_GB2312"/>
        </w:rPr>
        <w:t xml:space="preserve">3. </w:t>
      </w:r>
      <w:proofErr w:type="spellStart"/>
      <w:r>
        <w:rPr>
          <w:rFonts w:cs="仿宋_GB2312"/>
        </w:rPr>
        <w:t>点击</w:t>
      </w:r>
      <w:proofErr w:type="spellEnd"/>
      <w:r>
        <w:rPr>
          <w:rFonts w:cs="仿宋_GB2312"/>
        </w:rPr>
        <w:t xml:space="preserve"> </w:t>
      </w:r>
      <w:proofErr w:type="spellStart"/>
      <w:r>
        <w:rPr>
          <w:rFonts w:cs="仿宋_GB2312"/>
        </w:rPr>
        <w:t>Create。等待右下角索引完成</w:t>
      </w:r>
      <w:proofErr w:type="spellEnd"/>
      <w:r>
        <w:rPr>
          <w:rFonts w:cs="仿宋_GB2312"/>
        </w:rPr>
        <w:t>。</w:t>
      </w:r>
    </w:p>
    <w:p w14:paraId="256A300F" w14:textId="77777777" w:rsidR="002B7F4F" w:rsidRDefault="00000000">
      <w:pPr>
        <w:spacing w:after="80" w:line="312" w:lineRule="auto"/>
        <w:ind w:left="255" w:hanging="255"/>
        <w:rPr>
          <w:rFonts w:hint="eastAsia"/>
        </w:rPr>
      </w:pPr>
      <w:r>
        <w:rPr>
          <w:rFonts w:cs="仿宋_GB2312"/>
        </w:rPr>
        <w:t xml:space="preserve">4. </w:t>
      </w:r>
      <w:proofErr w:type="spellStart"/>
      <w:r>
        <w:rPr>
          <w:rFonts w:cs="仿宋_GB2312"/>
        </w:rPr>
        <w:t>打开</w:t>
      </w:r>
      <w:proofErr w:type="spellEnd"/>
      <w:r>
        <w:rPr>
          <w:rFonts w:cs="仿宋_GB2312"/>
        </w:rPr>
        <w:t xml:space="preserve"> File → Settings → Project → Python </w:t>
      </w:r>
      <w:proofErr w:type="spellStart"/>
      <w:r>
        <w:rPr>
          <w:rFonts w:cs="仿宋_GB2312"/>
        </w:rPr>
        <w:t>Interpreter，确认解释器版本为</w:t>
      </w:r>
      <w:proofErr w:type="spellEnd"/>
      <w:r>
        <w:rPr>
          <w:rFonts w:cs="仿宋_GB2312"/>
        </w:rPr>
        <w:t xml:space="preserve"> Python 3.12。</w:t>
      </w:r>
    </w:p>
    <w:p w14:paraId="75C2870A" w14:textId="77777777" w:rsidR="002B7F4F" w:rsidRDefault="00000000">
      <w:pPr>
        <w:pStyle w:val="21"/>
        <w:spacing w:before="120" w:after="100"/>
        <w:rPr>
          <w:color w:val="auto"/>
        </w:rPr>
      </w:pPr>
      <w:proofErr w:type="spellStart"/>
      <w:r>
        <w:rPr>
          <w:rFonts w:ascii="仿宋_GB2312" w:eastAsia="仿宋_GB2312" w:hAnsi="仿宋_GB2312" w:cs="仿宋_GB2312"/>
          <w:color w:val="auto"/>
        </w:rPr>
        <w:t>步骤</w:t>
      </w:r>
      <w:proofErr w:type="spellEnd"/>
      <w:r>
        <w:rPr>
          <w:rFonts w:ascii="仿宋_GB2312" w:eastAsia="仿宋_GB2312" w:hAnsi="仿宋_GB2312" w:cs="仿宋_GB2312"/>
          <w:color w:val="auto"/>
        </w:rPr>
        <w:t xml:space="preserve"> 4：安装 </w:t>
      </w:r>
      <w:proofErr w:type="spellStart"/>
      <w:r>
        <w:rPr>
          <w:rFonts w:ascii="仿宋_GB2312" w:eastAsia="仿宋_GB2312" w:hAnsi="仿宋_GB2312" w:cs="仿宋_GB2312"/>
          <w:color w:val="auto"/>
        </w:rPr>
        <w:t>pandas、openpyxl</w:t>
      </w:r>
      <w:proofErr w:type="spellEnd"/>
      <w:r>
        <w:rPr>
          <w:rFonts w:ascii="仿宋_GB2312" w:eastAsia="仿宋_GB2312" w:hAnsi="仿宋_GB2312" w:cs="仿宋_GB2312"/>
          <w:color w:val="auto"/>
        </w:rPr>
        <w:t xml:space="preserve"> 和 matplotlib</w:t>
      </w:r>
    </w:p>
    <w:p w14:paraId="42C3716F" w14:textId="77777777" w:rsidR="002B7F4F" w:rsidRDefault="00000000">
      <w:pPr>
        <w:ind w:firstLine="420"/>
        <w:rPr>
          <w:rFonts w:hint="eastAsia"/>
        </w:rPr>
      </w:pPr>
      <w:proofErr w:type="spellStart"/>
      <w:r>
        <w:rPr>
          <w:rFonts w:cs="仿宋_GB2312"/>
        </w:rPr>
        <w:t>点击</w:t>
      </w:r>
      <w:proofErr w:type="spellEnd"/>
      <w:r>
        <w:rPr>
          <w:rFonts w:cs="仿宋_GB2312"/>
        </w:rPr>
        <w:t xml:space="preserve"> PyCharm </w:t>
      </w:r>
      <w:proofErr w:type="spellStart"/>
      <w:r>
        <w:rPr>
          <w:rFonts w:cs="仿宋_GB2312"/>
        </w:rPr>
        <w:t>下方的</w:t>
      </w:r>
      <w:proofErr w:type="spellEnd"/>
      <w:r>
        <w:rPr>
          <w:rFonts w:cs="仿宋_GB2312"/>
        </w:rPr>
        <w:t xml:space="preserve"> </w:t>
      </w:r>
      <w:proofErr w:type="spellStart"/>
      <w:r>
        <w:rPr>
          <w:rFonts w:cs="仿宋_GB2312"/>
        </w:rPr>
        <w:t>Terminal。终端提示符前通常会出现</w:t>
      </w:r>
      <w:proofErr w:type="spellEnd"/>
      <w:r>
        <w:rPr>
          <w:rFonts w:cs="仿宋_GB2312"/>
        </w:rPr>
        <w:t xml:space="preserve"> (.</w:t>
      </w:r>
      <w:proofErr w:type="spellStart"/>
      <w:proofErr w:type="gramStart"/>
      <w:r>
        <w:rPr>
          <w:rFonts w:cs="仿宋_GB2312"/>
        </w:rPr>
        <w:t>venv</w:t>
      </w:r>
      <w:proofErr w:type="spellEnd"/>
      <w:r>
        <w:rPr>
          <w:rFonts w:cs="仿宋_GB2312"/>
        </w:rPr>
        <w:t>)，</w:t>
      </w:r>
      <w:proofErr w:type="spellStart"/>
      <w:proofErr w:type="gramEnd"/>
      <w:r>
        <w:rPr>
          <w:rFonts w:cs="仿宋_GB2312"/>
        </w:rPr>
        <w:t>表示正在使用项目虚拟环境。依次执行</w:t>
      </w:r>
      <w:proofErr w:type="spellEnd"/>
      <w:r>
        <w:rPr>
          <w:rFonts w:cs="仿宋_GB2312"/>
        </w:rPr>
        <w:t>：</w:t>
      </w:r>
    </w:p>
    <w:p w14:paraId="5EE39141" w14:textId="77777777" w:rsidR="002B7F4F" w:rsidRDefault="00000000">
      <w:pPr>
        <w:keepNext/>
        <w:spacing w:after="40"/>
        <w:rPr>
          <w:rFonts w:hint="eastAsia"/>
        </w:rPr>
      </w:pPr>
      <w:proofErr w:type="spellStart"/>
      <w:r>
        <w:rPr>
          <w:rFonts w:cs="仿宋_GB2312"/>
          <w:b/>
          <w:sz w:val="22"/>
        </w:rPr>
        <w:t>命令</w:t>
      </w:r>
      <w:proofErr w:type="spellEnd"/>
      <w:r>
        <w:rPr>
          <w:rFonts w:cs="仿宋_GB2312"/>
          <w:b/>
          <w:sz w:val="22"/>
        </w:rPr>
        <w:t xml:space="preserve"> 2：安装数据分析包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2"/>
      </w:tblGrid>
      <w:tr w:rsidR="002B7F4F" w14:paraId="00C9ED0C" w14:textId="77777777">
        <w:trPr>
          <w:cantSplit/>
          <w:jc w:val="center"/>
        </w:trPr>
        <w:tc>
          <w:tcPr>
            <w:tcW w:w="975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</w:tcPr>
          <w:p w14:paraId="5B4853F6" w14:textId="77777777" w:rsidR="002B7F4F" w:rsidRDefault="00000000">
            <w:pPr>
              <w:spacing w:before="60" w:after="60" w:line="240" w:lineRule="auto"/>
              <w:ind w:left="85" w:right="85"/>
              <w:rPr>
                <w:rFonts w:hint="eastAsia"/>
              </w:rPr>
            </w:pPr>
            <w:r>
              <w:rPr>
                <w:rFonts w:cs="仿宋_GB2312"/>
                <w:sz w:val="18"/>
              </w:rPr>
              <w:t>python -m pip install --upgrade pip</w:t>
            </w:r>
            <w:r>
              <w:rPr>
                <w:rFonts w:cs="仿宋_GB2312"/>
                <w:sz w:val="18"/>
              </w:rPr>
              <w:br/>
              <w:t xml:space="preserve">python -m pip install pandas </w:t>
            </w:r>
            <w:proofErr w:type="spellStart"/>
            <w:r>
              <w:rPr>
                <w:rFonts w:cs="仿宋_GB2312"/>
                <w:sz w:val="18"/>
              </w:rPr>
              <w:t>openpyxl</w:t>
            </w:r>
            <w:proofErr w:type="spellEnd"/>
            <w:r>
              <w:rPr>
                <w:rFonts w:cs="仿宋_GB2312"/>
                <w:sz w:val="18"/>
              </w:rPr>
              <w:t xml:space="preserve"> matplotlib</w:t>
            </w:r>
          </w:p>
        </w:tc>
      </w:tr>
    </w:tbl>
    <w:p w14:paraId="5D978F51" w14:textId="77777777" w:rsidR="002B7F4F" w:rsidRDefault="002B7F4F">
      <w:pPr>
        <w:spacing w:after="20"/>
        <w:rPr>
          <w:rFonts w:hint="eastAsia"/>
        </w:rPr>
      </w:pPr>
    </w:p>
    <w:p w14:paraId="1A620BD8" w14:textId="77777777" w:rsidR="002B7F4F" w:rsidRDefault="00000000">
      <w:pPr>
        <w:ind w:firstLine="420"/>
        <w:rPr>
          <w:rFonts w:hint="eastAsia"/>
          <w:lang w:eastAsia="zh-CN"/>
        </w:rPr>
      </w:pPr>
      <w:r>
        <w:rPr>
          <w:rFonts w:cs="仿宋_GB2312"/>
          <w:lang w:eastAsia="zh-CN"/>
        </w:rPr>
        <w:t>安装完成后执行验证命令：</w:t>
      </w:r>
    </w:p>
    <w:p w14:paraId="3E6D0E3F" w14:textId="77777777" w:rsidR="002B7F4F" w:rsidRDefault="00000000">
      <w:pPr>
        <w:keepNext/>
        <w:spacing w:after="40"/>
        <w:rPr>
          <w:rFonts w:hint="eastAsia"/>
        </w:rPr>
      </w:pPr>
      <w:proofErr w:type="spellStart"/>
      <w:r>
        <w:rPr>
          <w:rFonts w:cs="仿宋_GB2312"/>
          <w:b/>
          <w:sz w:val="22"/>
        </w:rPr>
        <w:t>命令</w:t>
      </w:r>
      <w:proofErr w:type="spellEnd"/>
      <w:r>
        <w:rPr>
          <w:rFonts w:cs="仿宋_GB2312"/>
          <w:b/>
          <w:sz w:val="22"/>
        </w:rPr>
        <w:t xml:space="preserve"> 3：验证三个包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2"/>
      </w:tblGrid>
      <w:tr w:rsidR="002B7F4F" w14:paraId="3BA0A0D2" w14:textId="77777777">
        <w:trPr>
          <w:cantSplit/>
          <w:jc w:val="center"/>
        </w:trPr>
        <w:tc>
          <w:tcPr>
            <w:tcW w:w="975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</w:tcPr>
          <w:p w14:paraId="78C86A3D" w14:textId="77777777" w:rsidR="002B7F4F" w:rsidRDefault="00000000">
            <w:pPr>
              <w:spacing w:before="60" w:after="60" w:line="240" w:lineRule="auto"/>
              <w:ind w:left="85" w:right="85"/>
              <w:rPr>
                <w:rFonts w:hint="eastAsia"/>
              </w:rPr>
            </w:pPr>
            <w:r>
              <w:rPr>
                <w:rFonts w:cs="仿宋_GB2312"/>
                <w:sz w:val="18"/>
              </w:rPr>
              <w:t xml:space="preserve">python -c "import pandas, </w:t>
            </w:r>
            <w:proofErr w:type="spellStart"/>
            <w:r>
              <w:rPr>
                <w:rFonts w:cs="仿宋_GB2312"/>
                <w:sz w:val="18"/>
              </w:rPr>
              <w:t>openpyxl</w:t>
            </w:r>
            <w:proofErr w:type="spellEnd"/>
            <w:r>
              <w:rPr>
                <w:rFonts w:cs="仿宋_GB2312"/>
                <w:sz w:val="18"/>
              </w:rPr>
              <w:t>, matplotlib; print('</w:t>
            </w:r>
            <w:proofErr w:type="spellStart"/>
            <w:r>
              <w:rPr>
                <w:rFonts w:cs="仿宋_GB2312"/>
                <w:sz w:val="18"/>
              </w:rPr>
              <w:t>安装成功</w:t>
            </w:r>
            <w:proofErr w:type="spellEnd"/>
            <w:r>
              <w:rPr>
                <w:rFonts w:cs="仿宋_GB2312"/>
                <w:sz w:val="18"/>
              </w:rPr>
              <w:t>')"</w:t>
            </w:r>
          </w:p>
        </w:tc>
      </w:tr>
    </w:tbl>
    <w:p w14:paraId="1C46591B" w14:textId="77777777" w:rsidR="002B7F4F" w:rsidRDefault="002B7F4F">
      <w:pPr>
        <w:spacing w:after="20"/>
        <w:rPr>
          <w:rFonts w:hint="eastAsia"/>
        </w:rPr>
      </w:pPr>
    </w:p>
    <w:p w14:paraId="51D518DB" w14:textId="77777777" w:rsidR="002B7F4F" w:rsidRDefault="00000000">
      <w:pPr>
        <w:pStyle w:val="21"/>
        <w:spacing w:before="120" w:after="100"/>
        <w:rPr>
          <w:color w:val="auto"/>
          <w:lang w:eastAsia="zh-CN"/>
        </w:rPr>
      </w:pPr>
      <w:r>
        <w:rPr>
          <w:rFonts w:ascii="仿宋_GB2312" w:eastAsia="仿宋_GB2312" w:hAnsi="仿宋_GB2312" w:cs="仿宋_GB2312"/>
          <w:color w:val="auto"/>
          <w:lang w:eastAsia="zh-CN"/>
        </w:rPr>
        <w:lastRenderedPageBreak/>
        <w:t>步骤 5：新建环境检查程序</w:t>
      </w:r>
    </w:p>
    <w:p w14:paraId="77275E4D" w14:textId="77777777" w:rsidR="002B7F4F" w:rsidRDefault="00000000">
      <w:pPr>
        <w:spacing w:after="80" w:line="312" w:lineRule="auto"/>
        <w:ind w:left="255" w:hanging="255"/>
        <w:rPr>
          <w:rFonts w:hint="eastAsia"/>
        </w:rPr>
      </w:pPr>
      <w:r>
        <w:rPr>
          <w:rFonts w:cs="仿宋_GB2312"/>
        </w:rPr>
        <w:t xml:space="preserve">1. </w:t>
      </w:r>
      <w:proofErr w:type="spellStart"/>
      <w:r>
        <w:rPr>
          <w:rFonts w:cs="仿宋_GB2312"/>
        </w:rPr>
        <w:t>在左侧</w:t>
      </w:r>
      <w:proofErr w:type="spellEnd"/>
      <w:r>
        <w:rPr>
          <w:rFonts w:cs="仿宋_GB2312"/>
        </w:rPr>
        <w:t xml:space="preserve"> Project </w:t>
      </w:r>
      <w:proofErr w:type="spellStart"/>
      <w:r>
        <w:rPr>
          <w:rFonts w:cs="仿宋_GB2312"/>
        </w:rPr>
        <w:t>面板中右键项目根目录</w:t>
      </w:r>
      <w:proofErr w:type="spellEnd"/>
      <w:r>
        <w:rPr>
          <w:rFonts w:cs="仿宋_GB2312"/>
        </w:rPr>
        <w:t>。</w:t>
      </w:r>
    </w:p>
    <w:p w14:paraId="3C599A85" w14:textId="77777777" w:rsidR="002B7F4F" w:rsidRDefault="00000000">
      <w:pPr>
        <w:spacing w:after="80" w:line="312" w:lineRule="auto"/>
        <w:ind w:left="255" w:hanging="255"/>
        <w:rPr>
          <w:rFonts w:hint="eastAsia"/>
        </w:rPr>
      </w:pPr>
      <w:r>
        <w:rPr>
          <w:rFonts w:cs="仿宋_GB2312"/>
        </w:rPr>
        <w:t xml:space="preserve">2. </w:t>
      </w:r>
      <w:proofErr w:type="spellStart"/>
      <w:r>
        <w:rPr>
          <w:rFonts w:cs="仿宋_GB2312"/>
        </w:rPr>
        <w:t>选择</w:t>
      </w:r>
      <w:proofErr w:type="spellEnd"/>
      <w:r>
        <w:rPr>
          <w:rFonts w:cs="仿宋_GB2312"/>
        </w:rPr>
        <w:t xml:space="preserve"> New → Python </w:t>
      </w:r>
      <w:proofErr w:type="spellStart"/>
      <w:r>
        <w:rPr>
          <w:rFonts w:cs="仿宋_GB2312"/>
        </w:rPr>
        <w:t>File，输入</w:t>
      </w:r>
      <w:proofErr w:type="spellEnd"/>
      <w:r>
        <w:rPr>
          <w:rFonts w:cs="仿宋_GB2312"/>
        </w:rPr>
        <w:t xml:space="preserve"> day01_environment。</w:t>
      </w:r>
    </w:p>
    <w:p w14:paraId="5489C58B" w14:textId="77777777" w:rsidR="002B7F4F" w:rsidRDefault="00000000">
      <w:pPr>
        <w:spacing w:after="80" w:line="312" w:lineRule="auto"/>
        <w:ind w:left="255" w:hanging="255"/>
        <w:rPr>
          <w:rFonts w:hint="eastAsia"/>
        </w:rPr>
      </w:pPr>
      <w:r>
        <w:rPr>
          <w:rFonts w:cs="仿宋_GB2312"/>
        </w:rPr>
        <w:t xml:space="preserve">3. </w:t>
      </w:r>
      <w:proofErr w:type="spellStart"/>
      <w:r>
        <w:rPr>
          <w:rFonts w:cs="仿宋_GB2312"/>
        </w:rPr>
        <w:t>在新文件中输入代码块</w:t>
      </w:r>
      <w:proofErr w:type="spellEnd"/>
      <w:r>
        <w:rPr>
          <w:rFonts w:cs="仿宋_GB2312"/>
        </w:rPr>
        <w:t xml:space="preserve"> 1。</w:t>
      </w:r>
    </w:p>
    <w:p w14:paraId="446C4E8C" w14:textId="77777777" w:rsidR="002B7F4F" w:rsidRDefault="00000000">
      <w:pPr>
        <w:keepNext/>
        <w:spacing w:after="40"/>
        <w:rPr>
          <w:rFonts w:hint="eastAsia"/>
        </w:rPr>
      </w:pPr>
      <w:proofErr w:type="spellStart"/>
      <w:r>
        <w:rPr>
          <w:rFonts w:cs="仿宋_GB2312"/>
          <w:b/>
          <w:sz w:val="22"/>
        </w:rPr>
        <w:t>代码块</w:t>
      </w:r>
      <w:proofErr w:type="spellEnd"/>
      <w:r>
        <w:rPr>
          <w:rFonts w:cs="仿宋_GB2312"/>
          <w:b/>
          <w:sz w:val="22"/>
        </w:rPr>
        <w:t xml:space="preserve"> 1：导入 Python </w:t>
      </w:r>
      <w:proofErr w:type="spellStart"/>
      <w:r>
        <w:rPr>
          <w:rFonts w:cs="仿宋_GB2312"/>
          <w:b/>
          <w:sz w:val="22"/>
        </w:rPr>
        <w:t>和三个数据分析包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2"/>
      </w:tblGrid>
      <w:tr w:rsidR="002B7F4F" w14:paraId="5A94BD33" w14:textId="77777777">
        <w:trPr>
          <w:cantSplit/>
          <w:jc w:val="center"/>
        </w:trPr>
        <w:tc>
          <w:tcPr>
            <w:tcW w:w="975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</w:tcPr>
          <w:p w14:paraId="0A0E1DAA" w14:textId="77777777" w:rsidR="002B7F4F" w:rsidRDefault="00000000">
            <w:pPr>
              <w:spacing w:before="60" w:after="60" w:line="240" w:lineRule="auto"/>
              <w:ind w:left="85" w:right="85"/>
              <w:rPr>
                <w:rFonts w:hint="eastAsia"/>
              </w:rPr>
            </w:pPr>
            <w:r>
              <w:rPr>
                <w:rFonts w:cs="仿宋_GB2312"/>
                <w:sz w:val="18"/>
              </w:rPr>
              <w:t>import sys</w:t>
            </w:r>
            <w:r>
              <w:rPr>
                <w:rFonts w:cs="仿宋_GB2312"/>
                <w:sz w:val="18"/>
              </w:rPr>
              <w:br/>
            </w:r>
            <w:r>
              <w:rPr>
                <w:rFonts w:cs="仿宋_GB2312"/>
                <w:sz w:val="18"/>
              </w:rPr>
              <w:br/>
              <w:t>import matplotlib</w:t>
            </w:r>
            <w:r>
              <w:rPr>
                <w:rFonts w:cs="仿宋_GB2312"/>
                <w:sz w:val="18"/>
              </w:rPr>
              <w:br/>
              <w:t xml:space="preserve">import </w:t>
            </w:r>
            <w:proofErr w:type="spellStart"/>
            <w:r>
              <w:rPr>
                <w:rFonts w:cs="仿宋_GB2312"/>
                <w:sz w:val="18"/>
              </w:rPr>
              <w:t>openpyxl</w:t>
            </w:r>
            <w:proofErr w:type="spellEnd"/>
            <w:r>
              <w:rPr>
                <w:rFonts w:cs="仿宋_GB2312"/>
                <w:sz w:val="18"/>
              </w:rPr>
              <w:br/>
              <w:t>import pandas as pd</w:t>
            </w:r>
          </w:p>
        </w:tc>
      </w:tr>
    </w:tbl>
    <w:p w14:paraId="172B4172" w14:textId="77777777" w:rsidR="002B7F4F" w:rsidRDefault="002B7F4F">
      <w:pPr>
        <w:spacing w:after="20"/>
        <w:rPr>
          <w:rFonts w:hint="eastAsia"/>
        </w:rPr>
      </w:pPr>
    </w:p>
    <w:p w14:paraId="717A65D0" w14:textId="77777777" w:rsidR="002B7F4F" w:rsidRDefault="00000000">
      <w:pPr>
        <w:ind w:firstLine="420"/>
        <w:rPr>
          <w:rFonts w:hint="eastAsia"/>
          <w:lang w:eastAsia="zh-CN"/>
        </w:rPr>
      </w:pPr>
      <w:r>
        <w:rPr>
          <w:rFonts w:cs="仿宋_GB2312"/>
          <w:lang w:eastAsia="zh-CN"/>
        </w:rPr>
        <w:t>继续在文件末尾输入代码块 2。</w:t>
      </w:r>
    </w:p>
    <w:p w14:paraId="7FA0CDA0" w14:textId="77777777" w:rsidR="002B7F4F" w:rsidRDefault="00000000">
      <w:pPr>
        <w:keepNext/>
        <w:spacing w:after="40"/>
        <w:rPr>
          <w:rFonts w:hint="eastAsia"/>
        </w:rPr>
      </w:pPr>
      <w:proofErr w:type="spellStart"/>
      <w:r>
        <w:rPr>
          <w:rFonts w:cs="仿宋_GB2312"/>
          <w:b/>
          <w:sz w:val="22"/>
        </w:rPr>
        <w:t>代码块</w:t>
      </w:r>
      <w:proofErr w:type="spellEnd"/>
      <w:r>
        <w:rPr>
          <w:rFonts w:cs="仿宋_GB2312"/>
          <w:b/>
          <w:sz w:val="22"/>
        </w:rPr>
        <w:t xml:space="preserve"> 2：输出版本信息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2"/>
      </w:tblGrid>
      <w:tr w:rsidR="002B7F4F" w14:paraId="54CDE8CC" w14:textId="77777777">
        <w:trPr>
          <w:cantSplit/>
          <w:jc w:val="center"/>
        </w:trPr>
        <w:tc>
          <w:tcPr>
            <w:tcW w:w="975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</w:tcPr>
          <w:p w14:paraId="56FD7713" w14:textId="77777777" w:rsidR="002B7F4F" w:rsidRDefault="00000000">
            <w:pPr>
              <w:spacing w:before="60" w:after="60" w:line="240" w:lineRule="auto"/>
              <w:ind w:left="85" w:right="85"/>
              <w:rPr>
                <w:rFonts w:hint="eastAsia"/>
              </w:rPr>
            </w:pPr>
            <w:proofErr w:type="gramStart"/>
            <w:r>
              <w:rPr>
                <w:rFonts w:cs="仿宋_GB2312"/>
                <w:sz w:val="18"/>
              </w:rPr>
              <w:t>print(</w:t>
            </w:r>
            <w:proofErr w:type="gramEnd"/>
            <w:r>
              <w:rPr>
                <w:rFonts w:cs="仿宋_GB2312"/>
                <w:sz w:val="18"/>
              </w:rPr>
              <w:t xml:space="preserve">"Python </w:t>
            </w:r>
            <w:proofErr w:type="spellStart"/>
            <w:r>
              <w:rPr>
                <w:rFonts w:cs="仿宋_GB2312"/>
                <w:sz w:val="18"/>
              </w:rPr>
              <w:t>版本</w:t>
            </w:r>
            <w:proofErr w:type="spellEnd"/>
            <w:r>
              <w:rPr>
                <w:rFonts w:cs="仿宋_GB2312"/>
                <w:sz w:val="18"/>
              </w:rPr>
              <w:t xml:space="preserve">：", </w:t>
            </w:r>
            <w:proofErr w:type="spellStart"/>
            <w:proofErr w:type="gramStart"/>
            <w:r>
              <w:rPr>
                <w:rFonts w:cs="仿宋_GB2312"/>
                <w:sz w:val="18"/>
              </w:rPr>
              <w:t>sys.version</w:t>
            </w:r>
            <w:proofErr w:type="gramEnd"/>
            <w:r>
              <w:rPr>
                <w:rFonts w:cs="仿宋_GB2312"/>
                <w:sz w:val="18"/>
              </w:rPr>
              <w:t>.</w:t>
            </w:r>
            <w:proofErr w:type="gramStart"/>
            <w:r>
              <w:rPr>
                <w:rFonts w:cs="仿宋_GB2312"/>
                <w:sz w:val="18"/>
              </w:rPr>
              <w:t>split</w:t>
            </w:r>
            <w:proofErr w:type="spellEnd"/>
            <w:r>
              <w:rPr>
                <w:rFonts w:cs="仿宋_GB2312"/>
                <w:sz w:val="18"/>
              </w:rPr>
              <w:t>()[</w:t>
            </w:r>
            <w:proofErr w:type="gramEnd"/>
            <w:r>
              <w:rPr>
                <w:rFonts w:cs="仿宋_GB2312"/>
                <w:sz w:val="18"/>
              </w:rPr>
              <w:t>0])</w:t>
            </w:r>
            <w:r>
              <w:rPr>
                <w:rFonts w:cs="仿宋_GB2312"/>
                <w:sz w:val="18"/>
              </w:rPr>
              <w:br/>
            </w:r>
            <w:proofErr w:type="gramStart"/>
            <w:r>
              <w:rPr>
                <w:rFonts w:cs="仿宋_GB2312"/>
                <w:sz w:val="18"/>
              </w:rPr>
              <w:t>print(</w:t>
            </w:r>
            <w:proofErr w:type="gramEnd"/>
            <w:r>
              <w:rPr>
                <w:rFonts w:cs="仿宋_GB2312"/>
                <w:sz w:val="18"/>
              </w:rPr>
              <w:t xml:space="preserve">"pandas </w:t>
            </w:r>
            <w:proofErr w:type="spellStart"/>
            <w:r>
              <w:rPr>
                <w:rFonts w:cs="仿宋_GB2312"/>
                <w:sz w:val="18"/>
              </w:rPr>
              <w:t>版本</w:t>
            </w:r>
            <w:proofErr w:type="spellEnd"/>
            <w:r>
              <w:rPr>
                <w:rFonts w:cs="仿宋_GB2312"/>
                <w:sz w:val="18"/>
              </w:rPr>
              <w:t xml:space="preserve">：", </w:t>
            </w:r>
            <w:proofErr w:type="spellStart"/>
            <w:r>
              <w:rPr>
                <w:rFonts w:cs="仿宋_GB2312"/>
                <w:sz w:val="18"/>
              </w:rPr>
              <w:t>pd.__version</w:t>
            </w:r>
            <w:proofErr w:type="spellEnd"/>
            <w:r>
              <w:rPr>
                <w:rFonts w:cs="仿宋_GB2312"/>
                <w:sz w:val="18"/>
              </w:rPr>
              <w:t>__)</w:t>
            </w:r>
            <w:r>
              <w:rPr>
                <w:rFonts w:cs="仿宋_GB2312"/>
                <w:sz w:val="18"/>
              </w:rPr>
              <w:br/>
            </w:r>
            <w:proofErr w:type="gramStart"/>
            <w:r>
              <w:rPr>
                <w:rFonts w:cs="仿宋_GB2312"/>
                <w:sz w:val="18"/>
              </w:rPr>
              <w:t>print(</w:t>
            </w:r>
            <w:proofErr w:type="gramEnd"/>
            <w:r>
              <w:rPr>
                <w:rFonts w:cs="仿宋_GB2312"/>
                <w:sz w:val="18"/>
              </w:rPr>
              <w:t>"</w:t>
            </w:r>
            <w:proofErr w:type="spellStart"/>
            <w:r>
              <w:rPr>
                <w:rFonts w:cs="仿宋_GB2312"/>
                <w:sz w:val="18"/>
              </w:rPr>
              <w:t>openpyxl</w:t>
            </w:r>
            <w:proofErr w:type="spellEnd"/>
            <w:r>
              <w:rPr>
                <w:rFonts w:cs="仿宋_GB2312"/>
                <w:sz w:val="18"/>
              </w:rPr>
              <w:t xml:space="preserve"> </w:t>
            </w:r>
            <w:proofErr w:type="spellStart"/>
            <w:r>
              <w:rPr>
                <w:rFonts w:cs="仿宋_GB2312"/>
                <w:sz w:val="18"/>
              </w:rPr>
              <w:t>版本</w:t>
            </w:r>
            <w:proofErr w:type="spellEnd"/>
            <w:r>
              <w:rPr>
                <w:rFonts w:cs="仿宋_GB2312"/>
                <w:sz w:val="18"/>
              </w:rPr>
              <w:t xml:space="preserve">：", </w:t>
            </w:r>
            <w:proofErr w:type="spellStart"/>
            <w:proofErr w:type="gramStart"/>
            <w:r>
              <w:rPr>
                <w:rFonts w:cs="仿宋_GB2312"/>
                <w:sz w:val="18"/>
              </w:rPr>
              <w:t>openpyxl</w:t>
            </w:r>
            <w:proofErr w:type="spellEnd"/>
            <w:r>
              <w:rPr>
                <w:rFonts w:cs="仿宋_GB2312"/>
                <w:sz w:val="18"/>
              </w:rPr>
              <w:t>._</w:t>
            </w:r>
            <w:proofErr w:type="gramEnd"/>
            <w:r>
              <w:rPr>
                <w:rFonts w:cs="仿宋_GB2312"/>
                <w:sz w:val="18"/>
              </w:rPr>
              <w:t>_version__)</w:t>
            </w:r>
            <w:r>
              <w:rPr>
                <w:rFonts w:cs="仿宋_GB2312"/>
                <w:sz w:val="18"/>
              </w:rPr>
              <w:br/>
            </w:r>
            <w:proofErr w:type="gramStart"/>
            <w:r>
              <w:rPr>
                <w:rFonts w:cs="仿宋_GB2312"/>
                <w:sz w:val="18"/>
              </w:rPr>
              <w:t>print(</w:t>
            </w:r>
            <w:proofErr w:type="gramEnd"/>
            <w:r>
              <w:rPr>
                <w:rFonts w:cs="仿宋_GB2312"/>
                <w:sz w:val="18"/>
              </w:rPr>
              <w:t xml:space="preserve">"matplotlib </w:t>
            </w:r>
            <w:proofErr w:type="spellStart"/>
            <w:r>
              <w:rPr>
                <w:rFonts w:cs="仿宋_GB2312"/>
                <w:sz w:val="18"/>
              </w:rPr>
              <w:t>版本</w:t>
            </w:r>
            <w:proofErr w:type="spellEnd"/>
            <w:r>
              <w:rPr>
                <w:rFonts w:cs="仿宋_GB2312"/>
                <w:sz w:val="18"/>
              </w:rPr>
              <w:t xml:space="preserve">：", </w:t>
            </w:r>
            <w:proofErr w:type="spellStart"/>
            <w:proofErr w:type="gramStart"/>
            <w:r>
              <w:rPr>
                <w:rFonts w:cs="仿宋_GB2312"/>
                <w:sz w:val="18"/>
              </w:rPr>
              <w:t>matplotlib._</w:t>
            </w:r>
            <w:proofErr w:type="gramEnd"/>
            <w:r>
              <w:rPr>
                <w:rFonts w:cs="仿宋_GB2312"/>
                <w:sz w:val="18"/>
              </w:rPr>
              <w:t>_version</w:t>
            </w:r>
            <w:proofErr w:type="spellEnd"/>
            <w:r>
              <w:rPr>
                <w:rFonts w:cs="仿宋_GB2312"/>
                <w:sz w:val="18"/>
              </w:rPr>
              <w:t>__)</w:t>
            </w:r>
          </w:p>
        </w:tc>
      </w:tr>
    </w:tbl>
    <w:p w14:paraId="7A68AC3A" w14:textId="77777777" w:rsidR="002B7F4F" w:rsidRDefault="002B7F4F">
      <w:pPr>
        <w:spacing w:after="20"/>
        <w:rPr>
          <w:rFonts w:hint="eastAsia"/>
        </w:rPr>
      </w:pPr>
    </w:p>
    <w:p w14:paraId="1CA43046" w14:textId="77777777" w:rsidR="002B7F4F" w:rsidRDefault="00000000">
      <w:pPr>
        <w:ind w:firstLine="420"/>
        <w:rPr>
          <w:rFonts w:hint="eastAsia"/>
        </w:rPr>
      </w:pPr>
      <w:proofErr w:type="spellStart"/>
      <w:r>
        <w:rPr>
          <w:rFonts w:cs="仿宋_GB2312"/>
        </w:rPr>
        <w:t>继续输入代码块</w:t>
      </w:r>
      <w:proofErr w:type="spellEnd"/>
      <w:r>
        <w:rPr>
          <w:rFonts w:cs="仿宋_GB2312"/>
        </w:rPr>
        <w:t xml:space="preserve"> 3，然后右键编辑区选择 Run day01_environment。</w:t>
      </w:r>
    </w:p>
    <w:p w14:paraId="61DCA300" w14:textId="77777777" w:rsidR="002B7F4F" w:rsidRDefault="00000000">
      <w:pPr>
        <w:keepNext/>
        <w:spacing w:after="40"/>
        <w:rPr>
          <w:rFonts w:hint="eastAsia"/>
        </w:rPr>
      </w:pPr>
      <w:proofErr w:type="spellStart"/>
      <w:r>
        <w:rPr>
          <w:rFonts w:cs="仿宋_GB2312"/>
          <w:b/>
          <w:sz w:val="22"/>
        </w:rPr>
        <w:t>代码块</w:t>
      </w:r>
      <w:proofErr w:type="spellEnd"/>
      <w:r>
        <w:rPr>
          <w:rFonts w:cs="仿宋_GB2312"/>
          <w:b/>
          <w:sz w:val="22"/>
        </w:rPr>
        <w:t xml:space="preserve"> 3：输出完成信息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2"/>
      </w:tblGrid>
      <w:tr w:rsidR="002B7F4F" w14:paraId="33A5BFF8" w14:textId="77777777">
        <w:trPr>
          <w:cantSplit/>
          <w:jc w:val="center"/>
        </w:trPr>
        <w:tc>
          <w:tcPr>
            <w:tcW w:w="975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</w:tcPr>
          <w:p w14:paraId="68663254" w14:textId="77777777" w:rsidR="002B7F4F" w:rsidRDefault="00000000">
            <w:pPr>
              <w:spacing w:before="60" w:after="60" w:line="240" w:lineRule="auto"/>
              <w:ind w:left="85" w:right="85"/>
              <w:rPr>
                <w:rFonts w:hint="eastAsia"/>
              </w:rPr>
            </w:pPr>
            <w:proofErr w:type="gramStart"/>
            <w:r>
              <w:rPr>
                <w:rFonts w:cs="仿宋_GB2312"/>
                <w:sz w:val="18"/>
              </w:rPr>
              <w:t>print(</w:t>
            </w:r>
            <w:proofErr w:type="gramEnd"/>
            <w:r>
              <w:rPr>
                <w:rFonts w:cs="仿宋_GB2312"/>
                <w:sz w:val="18"/>
              </w:rPr>
              <w:t>"</w:t>
            </w:r>
            <w:proofErr w:type="spellStart"/>
            <w:r>
              <w:rPr>
                <w:rFonts w:cs="仿宋_GB2312"/>
                <w:sz w:val="18"/>
              </w:rPr>
              <w:t>数智科创部</w:t>
            </w:r>
            <w:proofErr w:type="spellEnd"/>
            <w:r>
              <w:rPr>
                <w:rFonts w:cs="仿宋_GB2312"/>
                <w:sz w:val="18"/>
              </w:rPr>
              <w:t xml:space="preserve"> Python </w:t>
            </w:r>
            <w:proofErr w:type="spellStart"/>
            <w:r>
              <w:rPr>
                <w:rFonts w:cs="仿宋_GB2312"/>
                <w:sz w:val="18"/>
              </w:rPr>
              <w:t>数据分析学习环境配置完成</w:t>
            </w:r>
            <w:proofErr w:type="spellEnd"/>
            <w:r>
              <w:rPr>
                <w:rFonts w:cs="仿宋_GB2312"/>
                <w:sz w:val="18"/>
              </w:rPr>
              <w:t>")</w:t>
            </w:r>
          </w:p>
        </w:tc>
      </w:tr>
    </w:tbl>
    <w:p w14:paraId="78C265CE" w14:textId="77777777" w:rsidR="002B7F4F" w:rsidRDefault="002B7F4F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2B7F4F" w14:paraId="2DA69D3E" w14:textId="77777777">
        <w:trPr>
          <w:jc w:val="center"/>
        </w:trPr>
        <w:tc>
          <w:tcPr>
            <w:tcW w:w="9752" w:type="dxa"/>
            <w:tcBorders>
              <w:top w:val="single" w:sz="4" w:space="0" w:color="D6B656"/>
              <w:left w:val="single" w:sz="4" w:space="0" w:color="D6B656"/>
              <w:bottom w:val="single" w:sz="4" w:space="0" w:color="D6B656"/>
              <w:right w:val="single" w:sz="4" w:space="0" w:color="D6B656"/>
            </w:tcBorders>
            <w:shd w:val="clear" w:color="auto" w:fill="FFF2CC"/>
          </w:tcPr>
          <w:p w14:paraId="54C8926F" w14:textId="77777777" w:rsidR="002B7F4F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cs="仿宋_GB2312"/>
                <w:b/>
                <w:sz w:val="22"/>
              </w:rPr>
              <w:t>提示：</w:t>
            </w:r>
            <w:r>
              <w:rPr>
                <w:rFonts w:cs="仿宋_GB2312"/>
                <w:sz w:val="22"/>
              </w:rPr>
              <w:t>若出现</w:t>
            </w:r>
            <w:proofErr w:type="spellEnd"/>
            <w:r>
              <w:rPr>
                <w:rFonts w:cs="仿宋_GB2312"/>
                <w:sz w:val="22"/>
              </w:rPr>
              <w:t xml:space="preserve"> </w:t>
            </w:r>
            <w:proofErr w:type="spellStart"/>
            <w:r>
              <w:rPr>
                <w:rFonts w:cs="仿宋_GB2312"/>
                <w:sz w:val="22"/>
              </w:rPr>
              <w:t>ModuleNotFoundError，先确认</w:t>
            </w:r>
            <w:proofErr w:type="spellEnd"/>
            <w:r>
              <w:rPr>
                <w:rFonts w:cs="仿宋_GB2312"/>
                <w:sz w:val="22"/>
              </w:rPr>
              <w:t xml:space="preserve"> PyCharm </w:t>
            </w:r>
            <w:proofErr w:type="spellStart"/>
            <w:r>
              <w:rPr>
                <w:rFonts w:cs="仿宋_GB2312"/>
                <w:sz w:val="22"/>
              </w:rPr>
              <w:t>项目解释器和</w:t>
            </w:r>
            <w:proofErr w:type="spellEnd"/>
            <w:r>
              <w:rPr>
                <w:rFonts w:cs="仿宋_GB2312"/>
                <w:sz w:val="22"/>
              </w:rPr>
              <w:t xml:space="preserve"> Terminal </w:t>
            </w:r>
            <w:proofErr w:type="spellStart"/>
            <w:proofErr w:type="gramStart"/>
            <w:r>
              <w:rPr>
                <w:rFonts w:cs="仿宋_GB2312"/>
                <w:sz w:val="22"/>
              </w:rPr>
              <w:t>使用的是同一个</w:t>
            </w:r>
            <w:proofErr w:type="spellEnd"/>
            <w:r>
              <w:rPr>
                <w:rFonts w:cs="仿宋_GB2312"/>
                <w:sz w:val="22"/>
              </w:rPr>
              <w:t xml:space="preserve"> .</w:t>
            </w:r>
            <w:proofErr w:type="spellStart"/>
            <w:r>
              <w:rPr>
                <w:rFonts w:cs="仿宋_GB2312"/>
                <w:sz w:val="22"/>
              </w:rPr>
              <w:t>venv</w:t>
            </w:r>
            <w:proofErr w:type="gramEnd"/>
            <w:r>
              <w:rPr>
                <w:rFonts w:cs="仿宋_GB2312"/>
                <w:sz w:val="22"/>
              </w:rPr>
              <w:t>，再重新执行安装命令</w:t>
            </w:r>
            <w:proofErr w:type="spellEnd"/>
            <w:r>
              <w:rPr>
                <w:rFonts w:cs="仿宋_GB2312"/>
                <w:sz w:val="22"/>
              </w:rPr>
              <w:t>。</w:t>
            </w:r>
          </w:p>
        </w:tc>
      </w:tr>
    </w:tbl>
    <w:p w14:paraId="6BEB2318" w14:textId="77777777" w:rsidR="002B7F4F" w:rsidRDefault="00000000">
      <w:pPr>
        <w:pStyle w:val="21"/>
        <w:spacing w:before="120" w:after="100"/>
        <w:rPr>
          <w:color w:val="auto"/>
        </w:rPr>
      </w:pPr>
      <w:proofErr w:type="spellStart"/>
      <w:r>
        <w:rPr>
          <w:rFonts w:ascii="仿宋_GB2312" w:eastAsia="仿宋_GB2312" w:hAnsi="仿宋_GB2312" w:cs="仿宋_GB2312"/>
          <w:color w:val="auto"/>
        </w:rPr>
        <w:t>课后作业</w:t>
      </w:r>
      <w:proofErr w:type="spellEnd"/>
    </w:p>
    <w:p w14:paraId="36AE4C2D" w14:textId="77777777" w:rsidR="002B7F4F" w:rsidRDefault="00000000">
      <w:pPr>
        <w:spacing w:after="80" w:line="312" w:lineRule="auto"/>
        <w:ind w:left="255" w:hanging="255"/>
        <w:rPr>
          <w:rFonts w:hint="eastAsia"/>
        </w:rPr>
      </w:pPr>
      <w:r>
        <w:rPr>
          <w:rFonts w:cs="仿宋_GB2312"/>
        </w:rPr>
        <w:t xml:space="preserve">1. </w:t>
      </w:r>
      <w:proofErr w:type="spellStart"/>
      <w:r>
        <w:rPr>
          <w:rFonts w:cs="仿宋_GB2312"/>
        </w:rPr>
        <w:t>运行</w:t>
      </w:r>
      <w:proofErr w:type="spellEnd"/>
      <w:r>
        <w:rPr>
          <w:rFonts w:cs="仿宋_GB2312"/>
        </w:rPr>
        <w:t xml:space="preserve"> day01_environment.py，确认输出 Python 3.12.x </w:t>
      </w:r>
      <w:proofErr w:type="spellStart"/>
      <w:r>
        <w:rPr>
          <w:rFonts w:cs="仿宋_GB2312"/>
        </w:rPr>
        <w:t>和三个包的版本号</w:t>
      </w:r>
      <w:proofErr w:type="spellEnd"/>
      <w:r>
        <w:rPr>
          <w:rFonts w:cs="仿宋_GB2312"/>
        </w:rPr>
        <w:t>。</w:t>
      </w:r>
    </w:p>
    <w:p w14:paraId="57AD28F2" w14:textId="77777777" w:rsidR="002B7F4F" w:rsidRDefault="00000000">
      <w:pPr>
        <w:spacing w:after="80" w:line="312" w:lineRule="auto"/>
        <w:ind w:left="255" w:hanging="255"/>
        <w:rPr>
          <w:rFonts w:hint="eastAsia"/>
        </w:rPr>
      </w:pPr>
      <w:r>
        <w:rPr>
          <w:rFonts w:cs="仿宋_GB2312"/>
        </w:rPr>
        <w:t xml:space="preserve">2. </w:t>
      </w:r>
      <w:proofErr w:type="spellStart"/>
      <w:r>
        <w:rPr>
          <w:rFonts w:cs="仿宋_GB2312"/>
        </w:rPr>
        <w:t>在代码末尾增加</w:t>
      </w:r>
      <w:proofErr w:type="spellEnd"/>
      <w:r>
        <w:rPr>
          <w:rFonts w:cs="仿宋_GB2312"/>
        </w:rPr>
        <w:t xml:space="preserve"> print("</w:t>
      </w:r>
      <w:proofErr w:type="spellStart"/>
      <w:r>
        <w:rPr>
          <w:rFonts w:cs="仿宋_GB2312"/>
        </w:rPr>
        <w:t>姓名：自己的姓名</w:t>
      </w:r>
      <w:proofErr w:type="spellEnd"/>
      <w:r>
        <w:rPr>
          <w:rFonts w:cs="仿宋_GB2312"/>
        </w:rPr>
        <w:t xml:space="preserve">") </w:t>
      </w:r>
      <w:proofErr w:type="spellStart"/>
      <w:r>
        <w:rPr>
          <w:rFonts w:cs="仿宋_GB2312"/>
        </w:rPr>
        <w:t>并再次运行</w:t>
      </w:r>
      <w:proofErr w:type="spellEnd"/>
      <w:r>
        <w:rPr>
          <w:rFonts w:cs="仿宋_GB2312"/>
        </w:rPr>
        <w:t>。</w:t>
      </w:r>
    </w:p>
    <w:p w14:paraId="2908BA83" w14:textId="77777777" w:rsidR="002B7F4F" w:rsidRDefault="00000000">
      <w:pPr>
        <w:spacing w:after="80" w:line="312" w:lineRule="auto"/>
        <w:ind w:left="255" w:hanging="255"/>
        <w:rPr>
          <w:rFonts w:hint="eastAsia"/>
        </w:rPr>
      </w:pPr>
      <w:r>
        <w:rPr>
          <w:rFonts w:cs="仿宋_GB2312"/>
        </w:rPr>
        <w:lastRenderedPageBreak/>
        <w:t xml:space="preserve">3. </w:t>
      </w:r>
      <w:proofErr w:type="spellStart"/>
      <w:r>
        <w:rPr>
          <w:rFonts w:cs="仿宋_GB2312"/>
        </w:rPr>
        <w:t>提交</w:t>
      </w:r>
      <w:proofErr w:type="spellEnd"/>
      <w:r>
        <w:rPr>
          <w:rFonts w:cs="仿宋_GB2312"/>
        </w:rPr>
        <w:t xml:space="preserve"> day01_environment.py </w:t>
      </w:r>
      <w:proofErr w:type="spellStart"/>
      <w:r>
        <w:rPr>
          <w:rFonts w:cs="仿宋_GB2312"/>
        </w:rPr>
        <w:t>和完整</w:t>
      </w:r>
      <w:proofErr w:type="spellEnd"/>
      <w:r>
        <w:rPr>
          <w:rFonts w:cs="仿宋_GB2312"/>
        </w:rPr>
        <w:t xml:space="preserve"> Run </w:t>
      </w:r>
      <w:proofErr w:type="spellStart"/>
      <w:r>
        <w:rPr>
          <w:rFonts w:cs="仿宋_GB2312"/>
        </w:rPr>
        <w:t>窗口截图。提交前确认截图中能够看到</w:t>
      </w:r>
      <w:proofErr w:type="spellEnd"/>
      <w:r>
        <w:rPr>
          <w:rFonts w:cs="仿宋_GB2312"/>
        </w:rPr>
        <w:t xml:space="preserve"> </w:t>
      </w:r>
      <w:proofErr w:type="spellStart"/>
      <w:r>
        <w:rPr>
          <w:rFonts w:cs="仿宋_GB2312"/>
        </w:rPr>
        <w:t>Python、pandas、openpyxl、matplotlib</w:t>
      </w:r>
      <w:proofErr w:type="spellEnd"/>
      <w:r>
        <w:rPr>
          <w:rFonts w:cs="仿宋_GB2312"/>
        </w:rPr>
        <w:t xml:space="preserve"> </w:t>
      </w:r>
      <w:proofErr w:type="spellStart"/>
      <w:r>
        <w:rPr>
          <w:rFonts w:cs="仿宋_GB2312"/>
        </w:rPr>
        <w:t>四项版本</w:t>
      </w:r>
      <w:proofErr w:type="spellEnd"/>
      <w:r>
        <w:rPr>
          <w:rFonts w:cs="仿宋_GB2312"/>
        </w:rPr>
        <w:t>。</w:t>
      </w:r>
    </w:p>
    <w:p w14:paraId="4EE7EAF6" w14:textId="77777777" w:rsidR="002B7F4F" w:rsidRDefault="00000000">
      <w:pPr>
        <w:rPr>
          <w:rFonts w:hint="eastAsia"/>
        </w:rPr>
      </w:pPr>
      <w:r>
        <w:rPr>
          <w:rFonts w:cs="仿宋_GB2312"/>
        </w:rPr>
        <w:br w:type="page"/>
      </w:r>
    </w:p>
    <w:p w14:paraId="322DC220" w14:textId="77777777" w:rsidR="002B7F4F" w:rsidRDefault="00000000">
      <w:pPr>
        <w:pStyle w:val="1"/>
        <w:spacing w:before="200" w:after="100"/>
        <w:rPr>
          <w:color w:val="auto"/>
          <w:lang w:eastAsia="zh-CN"/>
        </w:rPr>
      </w:pPr>
      <w:r>
        <w:rPr>
          <w:rFonts w:ascii="仿宋_GB2312" w:eastAsia="仿宋_GB2312" w:hAnsi="仿宋_GB2312" w:cs="仿宋_GB2312"/>
          <w:color w:val="auto"/>
          <w:lang w:eastAsia="zh-CN"/>
        </w:rPr>
        <w:lastRenderedPageBreak/>
        <w:t>第 2 天｜变量、输入与数字计算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2494"/>
        <w:gridCol w:w="3969"/>
      </w:tblGrid>
      <w:tr w:rsidR="002B7F4F" w14:paraId="4B10F2F4" w14:textId="77777777">
        <w:trPr>
          <w:jc w:val="center"/>
        </w:trPr>
        <w:tc>
          <w:tcPr>
            <w:tcW w:w="306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07D088A" w14:textId="77777777" w:rsidR="002B7F4F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cs="仿宋_GB2312"/>
                <w:b/>
                <w:sz w:val="21"/>
              </w:rPr>
              <w:t>新建文件：day02_calculate.py</w:t>
            </w:r>
          </w:p>
        </w:tc>
        <w:tc>
          <w:tcPr>
            <w:tcW w:w="24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7BD5179" w14:textId="77777777" w:rsidR="002B7F4F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cs="仿宋_GB2312"/>
                <w:b/>
                <w:sz w:val="21"/>
              </w:rPr>
              <w:t xml:space="preserve">预计用时：60～90 </w:t>
            </w:r>
            <w:proofErr w:type="spellStart"/>
            <w:r>
              <w:rPr>
                <w:rFonts w:cs="仿宋_GB2312"/>
                <w:b/>
                <w:sz w:val="21"/>
              </w:rPr>
              <w:t>分钟</w:t>
            </w:r>
            <w:proofErr w:type="spellEnd"/>
          </w:p>
        </w:tc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4EB89C4" w14:textId="77777777" w:rsidR="002B7F4F" w:rsidRDefault="00000000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cs="仿宋_GB2312"/>
                <w:b/>
                <w:sz w:val="21"/>
                <w:lang w:eastAsia="zh-CN"/>
              </w:rPr>
              <w:t>完成方式：按步骤编写、运行并完成课后作业</w:t>
            </w:r>
          </w:p>
        </w:tc>
      </w:tr>
    </w:tbl>
    <w:p w14:paraId="644550CE" w14:textId="77777777" w:rsidR="002B7F4F" w:rsidRDefault="002B7F4F">
      <w:pPr>
        <w:spacing w:after="40"/>
        <w:rPr>
          <w:rFonts w:hint="eastAsia"/>
          <w:lang w:eastAsia="zh-CN"/>
        </w:rPr>
      </w:pPr>
    </w:p>
    <w:p w14:paraId="5239EAB1" w14:textId="77777777" w:rsidR="002B7F4F" w:rsidRDefault="00000000">
      <w:pPr>
        <w:ind w:firstLine="420"/>
        <w:rPr>
          <w:rFonts w:hint="eastAsia"/>
          <w:lang w:eastAsia="zh-CN"/>
        </w:rPr>
      </w:pPr>
      <w:r>
        <w:rPr>
          <w:rFonts w:cs="仿宋_GB2312"/>
          <w:lang w:eastAsia="zh-CN"/>
        </w:rPr>
        <w:t>今天学习字符串、小数、input() 和基本计算，完成一条虚构用量记录的差值与金额计算。</w:t>
      </w:r>
    </w:p>
    <w:p w14:paraId="12ED6BCF" w14:textId="77777777" w:rsidR="002B7F4F" w:rsidRDefault="00000000">
      <w:pPr>
        <w:pStyle w:val="21"/>
        <w:spacing w:before="120" w:after="100"/>
        <w:rPr>
          <w:color w:val="auto"/>
          <w:lang w:eastAsia="zh-CN"/>
        </w:rPr>
      </w:pPr>
      <w:r>
        <w:rPr>
          <w:rFonts w:ascii="仿宋_GB2312" w:eastAsia="仿宋_GB2312" w:hAnsi="仿宋_GB2312" w:cs="仿宋_GB2312"/>
          <w:color w:val="auto"/>
          <w:lang w:eastAsia="zh-CN"/>
        </w:rPr>
        <w:t>步骤 1：输出标题并接收输入</w:t>
      </w:r>
    </w:p>
    <w:p w14:paraId="394DA011" w14:textId="77777777" w:rsidR="002B7F4F" w:rsidRDefault="00000000">
      <w:pPr>
        <w:keepNext/>
        <w:spacing w:after="40"/>
        <w:rPr>
          <w:rFonts w:hint="eastAsia"/>
          <w:lang w:eastAsia="zh-CN"/>
        </w:rPr>
      </w:pPr>
      <w:r>
        <w:rPr>
          <w:rFonts w:cs="仿宋_GB2312"/>
          <w:b/>
          <w:sz w:val="22"/>
          <w:lang w:eastAsia="zh-CN"/>
        </w:rPr>
        <w:t>代码块 1：新建文件并输入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2"/>
      </w:tblGrid>
      <w:tr w:rsidR="002B7F4F" w14:paraId="669CB075" w14:textId="77777777">
        <w:trPr>
          <w:cantSplit/>
          <w:jc w:val="center"/>
        </w:trPr>
        <w:tc>
          <w:tcPr>
            <w:tcW w:w="975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</w:tcPr>
          <w:p w14:paraId="72028B08" w14:textId="77777777" w:rsidR="002B7F4F" w:rsidRDefault="00000000">
            <w:pPr>
              <w:spacing w:before="60" w:after="60" w:line="240" w:lineRule="auto"/>
              <w:ind w:left="85" w:right="85"/>
              <w:rPr>
                <w:rFonts w:hint="eastAsia"/>
              </w:rPr>
            </w:pPr>
            <w:proofErr w:type="gramStart"/>
            <w:r>
              <w:rPr>
                <w:rFonts w:cs="仿宋_GB2312"/>
                <w:sz w:val="18"/>
              </w:rPr>
              <w:t>print(</w:t>
            </w:r>
            <w:proofErr w:type="gramEnd"/>
            <w:r>
              <w:rPr>
                <w:rFonts w:cs="仿宋_GB2312"/>
                <w:sz w:val="18"/>
              </w:rPr>
              <w:t xml:space="preserve">"=== </w:t>
            </w:r>
            <w:proofErr w:type="spellStart"/>
            <w:r>
              <w:rPr>
                <w:rFonts w:cs="仿宋_GB2312"/>
                <w:sz w:val="18"/>
              </w:rPr>
              <w:t>虚构用量计算练习</w:t>
            </w:r>
            <w:proofErr w:type="spellEnd"/>
            <w:r>
              <w:rPr>
                <w:rFonts w:cs="仿宋_GB2312"/>
                <w:sz w:val="18"/>
              </w:rPr>
              <w:t xml:space="preserve"> ===")</w:t>
            </w:r>
            <w:r>
              <w:rPr>
                <w:rFonts w:cs="仿宋_GB2312"/>
                <w:sz w:val="18"/>
              </w:rPr>
              <w:br/>
            </w:r>
            <w:r>
              <w:rPr>
                <w:rFonts w:cs="仿宋_GB2312"/>
                <w:sz w:val="18"/>
              </w:rPr>
              <w:br/>
            </w:r>
            <w:proofErr w:type="spellStart"/>
            <w:r>
              <w:rPr>
                <w:rFonts w:cs="仿宋_GB2312"/>
                <w:sz w:val="18"/>
              </w:rPr>
              <w:t>previous_reading</w:t>
            </w:r>
            <w:proofErr w:type="spellEnd"/>
            <w:r>
              <w:rPr>
                <w:rFonts w:cs="仿宋_GB2312"/>
                <w:sz w:val="18"/>
              </w:rPr>
              <w:t xml:space="preserve"> = float(input("</w:t>
            </w:r>
            <w:proofErr w:type="spellStart"/>
            <w:r>
              <w:rPr>
                <w:rFonts w:cs="仿宋_GB2312"/>
                <w:sz w:val="18"/>
              </w:rPr>
              <w:t>请输入上期读数</w:t>
            </w:r>
            <w:proofErr w:type="spellEnd"/>
            <w:r>
              <w:rPr>
                <w:rFonts w:cs="仿宋_GB2312"/>
                <w:sz w:val="18"/>
              </w:rPr>
              <w:t>："))</w:t>
            </w:r>
            <w:r>
              <w:rPr>
                <w:rFonts w:cs="仿宋_GB2312"/>
                <w:sz w:val="18"/>
              </w:rPr>
              <w:br/>
            </w:r>
            <w:proofErr w:type="spellStart"/>
            <w:r>
              <w:rPr>
                <w:rFonts w:cs="仿宋_GB2312"/>
                <w:sz w:val="18"/>
              </w:rPr>
              <w:t>current_reading</w:t>
            </w:r>
            <w:proofErr w:type="spellEnd"/>
            <w:r>
              <w:rPr>
                <w:rFonts w:cs="仿宋_GB2312"/>
                <w:sz w:val="18"/>
              </w:rPr>
              <w:t xml:space="preserve"> = float(input("</w:t>
            </w:r>
            <w:proofErr w:type="spellStart"/>
            <w:r>
              <w:rPr>
                <w:rFonts w:cs="仿宋_GB2312"/>
                <w:sz w:val="18"/>
              </w:rPr>
              <w:t>请输入本期读数</w:t>
            </w:r>
            <w:proofErr w:type="spellEnd"/>
            <w:r>
              <w:rPr>
                <w:rFonts w:cs="仿宋_GB2312"/>
                <w:sz w:val="18"/>
              </w:rPr>
              <w:t>："))</w:t>
            </w:r>
            <w:r>
              <w:rPr>
                <w:rFonts w:cs="仿宋_GB2312"/>
                <w:sz w:val="18"/>
              </w:rPr>
              <w:br/>
            </w:r>
            <w:proofErr w:type="spellStart"/>
            <w:r>
              <w:rPr>
                <w:rFonts w:cs="仿宋_GB2312"/>
                <w:sz w:val="18"/>
              </w:rPr>
              <w:t>unit_price</w:t>
            </w:r>
            <w:proofErr w:type="spellEnd"/>
            <w:r>
              <w:rPr>
                <w:rFonts w:cs="仿宋_GB2312"/>
                <w:sz w:val="18"/>
              </w:rPr>
              <w:t xml:space="preserve"> = float(input("</w:t>
            </w:r>
            <w:proofErr w:type="spellStart"/>
            <w:r>
              <w:rPr>
                <w:rFonts w:cs="仿宋_GB2312"/>
                <w:sz w:val="18"/>
              </w:rPr>
              <w:t>请输入练习单价</w:t>
            </w:r>
            <w:proofErr w:type="spellEnd"/>
            <w:r>
              <w:rPr>
                <w:rFonts w:cs="仿宋_GB2312"/>
                <w:sz w:val="18"/>
              </w:rPr>
              <w:t>："))</w:t>
            </w:r>
          </w:p>
        </w:tc>
      </w:tr>
    </w:tbl>
    <w:p w14:paraId="242A70C4" w14:textId="77777777" w:rsidR="002B7F4F" w:rsidRDefault="002B7F4F">
      <w:pPr>
        <w:spacing w:after="20"/>
        <w:rPr>
          <w:rFonts w:hint="eastAsia"/>
        </w:rPr>
      </w:pPr>
    </w:p>
    <w:p w14:paraId="0B34D723" w14:textId="77777777" w:rsidR="002B7F4F" w:rsidRDefault="00000000">
      <w:pPr>
        <w:ind w:firstLine="420"/>
        <w:rPr>
          <w:rFonts w:hint="eastAsia"/>
          <w:lang w:eastAsia="zh-CN"/>
        </w:rPr>
      </w:pPr>
      <w:r>
        <w:rPr>
          <w:rFonts w:cs="仿宋_GB2312"/>
          <w:lang w:eastAsia="zh-CN"/>
        </w:rPr>
        <w:t>运行一次，依次输入 1000、1128.5、0.62。程序暂时没有计算结果，因为还没有编写公式。</w:t>
      </w:r>
    </w:p>
    <w:p w14:paraId="052E1B95" w14:textId="77777777" w:rsidR="002B7F4F" w:rsidRDefault="00000000">
      <w:pPr>
        <w:pStyle w:val="21"/>
        <w:spacing w:before="120" w:after="100"/>
        <w:rPr>
          <w:color w:val="auto"/>
          <w:lang w:eastAsia="zh-CN"/>
        </w:rPr>
      </w:pPr>
      <w:r>
        <w:rPr>
          <w:rFonts w:ascii="仿宋_GB2312" w:eastAsia="仿宋_GB2312" w:hAnsi="仿宋_GB2312" w:cs="仿宋_GB2312"/>
          <w:color w:val="auto"/>
          <w:lang w:eastAsia="zh-CN"/>
        </w:rPr>
        <w:t>步骤 2：计算差值和金额</w:t>
      </w:r>
    </w:p>
    <w:p w14:paraId="54E4C9A4" w14:textId="77777777" w:rsidR="002B7F4F" w:rsidRDefault="00000000">
      <w:pPr>
        <w:keepNext/>
        <w:spacing w:after="40"/>
        <w:rPr>
          <w:rFonts w:hint="eastAsia"/>
          <w:lang w:eastAsia="zh-CN"/>
        </w:rPr>
      </w:pPr>
      <w:r>
        <w:rPr>
          <w:rFonts w:cs="仿宋_GB2312"/>
          <w:b/>
          <w:sz w:val="22"/>
          <w:lang w:eastAsia="zh-CN"/>
        </w:rPr>
        <w:t>代码块 2：继续输入到文件末尾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2"/>
      </w:tblGrid>
      <w:tr w:rsidR="002B7F4F" w14:paraId="0F00EC7E" w14:textId="77777777">
        <w:trPr>
          <w:cantSplit/>
          <w:jc w:val="center"/>
        </w:trPr>
        <w:tc>
          <w:tcPr>
            <w:tcW w:w="975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</w:tcPr>
          <w:p w14:paraId="6818805A" w14:textId="77777777" w:rsidR="002B7F4F" w:rsidRDefault="00000000">
            <w:pPr>
              <w:spacing w:before="60" w:after="60" w:line="240" w:lineRule="auto"/>
              <w:ind w:left="85" w:right="85"/>
              <w:rPr>
                <w:rFonts w:hint="eastAsia"/>
              </w:rPr>
            </w:pPr>
            <w:r>
              <w:rPr>
                <w:rFonts w:cs="仿宋_GB2312"/>
                <w:sz w:val="18"/>
              </w:rPr>
              <w:t xml:space="preserve">usage = </w:t>
            </w:r>
            <w:proofErr w:type="spellStart"/>
            <w:r>
              <w:rPr>
                <w:rFonts w:cs="仿宋_GB2312"/>
                <w:sz w:val="18"/>
              </w:rPr>
              <w:t>current_reading</w:t>
            </w:r>
            <w:proofErr w:type="spellEnd"/>
            <w:r>
              <w:rPr>
                <w:rFonts w:cs="仿宋_GB2312"/>
                <w:sz w:val="18"/>
              </w:rPr>
              <w:t xml:space="preserve"> - </w:t>
            </w:r>
            <w:proofErr w:type="spellStart"/>
            <w:r>
              <w:rPr>
                <w:rFonts w:cs="仿宋_GB2312"/>
                <w:sz w:val="18"/>
              </w:rPr>
              <w:t>previous_reading</w:t>
            </w:r>
            <w:proofErr w:type="spellEnd"/>
            <w:r>
              <w:rPr>
                <w:rFonts w:cs="仿宋_GB2312"/>
                <w:sz w:val="18"/>
              </w:rPr>
              <w:br/>
              <w:t xml:space="preserve">amount = </w:t>
            </w:r>
            <w:proofErr w:type="gramStart"/>
            <w:r>
              <w:rPr>
                <w:rFonts w:cs="仿宋_GB2312"/>
                <w:sz w:val="18"/>
              </w:rPr>
              <w:t>round(</w:t>
            </w:r>
            <w:proofErr w:type="gramEnd"/>
            <w:r>
              <w:rPr>
                <w:rFonts w:cs="仿宋_GB2312"/>
                <w:sz w:val="18"/>
              </w:rPr>
              <w:t xml:space="preserve">usage * </w:t>
            </w:r>
            <w:proofErr w:type="spellStart"/>
            <w:r>
              <w:rPr>
                <w:rFonts w:cs="仿宋_GB2312"/>
                <w:sz w:val="18"/>
              </w:rPr>
              <w:t>unit_price</w:t>
            </w:r>
            <w:proofErr w:type="spellEnd"/>
            <w:r>
              <w:rPr>
                <w:rFonts w:cs="仿宋_GB2312"/>
                <w:sz w:val="18"/>
              </w:rPr>
              <w:t>, 2)</w:t>
            </w:r>
          </w:p>
        </w:tc>
      </w:tr>
    </w:tbl>
    <w:p w14:paraId="317D518D" w14:textId="77777777" w:rsidR="002B7F4F" w:rsidRDefault="002B7F4F">
      <w:pPr>
        <w:spacing w:after="20"/>
        <w:rPr>
          <w:rFonts w:hint="eastAsia"/>
        </w:rPr>
      </w:pPr>
    </w:p>
    <w:p w14:paraId="2FAE5568" w14:textId="77777777" w:rsidR="002B7F4F" w:rsidRDefault="00000000">
      <w:pPr>
        <w:pStyle w:val="21"/>
        <w:spacing w:before="120" w:after="100"/>
        <w:rPr>
          <w:color w:val="auto"/>
          <w:lang w:eastAsia="zh-CN"/>
        </w:rPr>
      </w:pPr>
      <w:r>
        <w:rPr>
          <w:rFonts w:ascii="仿宋_GB2312" w:eastAsia="仿宋_GB2312" w:hAnsi="仿宋_GB2312" w:cs="仿宋_GB2312"/>
          <w:color w:val="auto"/>
          <w:lang w:eastAsia="zh-CN"/>
        </w:rPr>
        <w:t>步骤 3：格式化输出</w:t>
      </w:r>
    </w:p>
    <w:p w14:paraId="4E0F3FB0" w14:textId="77777777" w:rsidR="002B7F4F" w:rsidRDefault="00000000">
      <w:pPr>
        <w:keepNext/>
        <w:spacing w:after="40"/>
        <w:rPr>
          <w:rFonts w:hint="eastAsia"/>
          <w:lang w:eastAsia="zh-CN"/>
        </w:rPr>
      </w:pPr>
      <w:r>
        <w:rPr>
          <w:rFonts w:cs="仿宋_GB2312"/>
          <w:b/>
          <w:sz w:val="22"/>
          <w:lang w:eastAsia="zh-CN"/>
        </w:rPr>
        <w:t>代码块 3：继续输入并运行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2"/>
      </w:tblGrid>
      <w:tr w:rsidR="002B7F4F" w14:paraId="55D7C16C" w14:textId="77777777">
        <w:trPr>
          <w:cantSplit/>
          <w:jc w:val="center"/>
        </w:trPr>
        <w:tc>
          <w:tcPr>
            <w:tcW w:w="975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</w:tcPr>
          <w:p w14:paraId="3A0B12A9" w14:textId="77777777" w:rsidR="002B7F4F" w:rsidRDefault="00000000">
            <w:pPr>
              <w:spacing w:before="60" w:after="60" w:line="240" w:lineRule="auto"/>
              <w:ind w:left="85" w:right="85"/>
              <w:rPr>
                <w:rFonts w:hint="eastAsia"/>
              </w:rPr>
            </w:pPr>
            <w:r>
              <w:rPr>
                <w:rFonts w:cs="仿宋_GB2312"/>
                <w:sz w:val="18"/>
              </w:rPr>
              <w:t>print(</w:t>
            </w:r>
            <w:proofErr w:type="spellStart"/>
            <w:r>
              <w:rPr>
                <w:rFonts w:cs="仿宋_GB2312"/>
                <w:sz w:val="18"/>
              </w:rPr>
              <w:t>f"本期用量</w:t>
            </w:r>
            <w:proofErr w:type="spellEnd"/>
            <w:r>
              <w:rPr>
                <w:rFonts w:cs="仿宋_GB2312"/>
                <w:sz w:val="18"/>
              </w:rPr>
              <w:t>：{usage:.2f}")</w:t>
            </w:r>
            <w:r>
              <w:rPr>
                <w:rFonts w:cs="仿宋_GB2312"/>
                <w:sz w:val="18"/>
              </w:rPr>
              <w:br/>
              <w:t>print(</w:t>
            </w:r>
            <w:proofErr w:type="spellStart"/>
            <w:r>
              <w:rPr>
                <w:rFonts w:cs="仿宋_GB2312"/>
                <w:sz w:val="18"/>
              </w:rPr>
              <w:t>f"练习金额</w:t>
            </w:r>
            <w:proofErr w:type="spellEnd"/>
            <w:r>
              <w:rPr>
                <w:rFonts w:cs="仿宋_GB2312"/>
                <w:sz w:val="18"/>
              </w:rPr>
              <w:t>：{amount:.2f}")</w:t>
            </w:r>
          </w:p>
        </w:tc>
      </w:tr>
    </w:tbl>
    <w:p w14:paraId="512438E1" w14:textId="77777777" w:rsidR="002B7F4F" w:rsidRDefault="002B7F4F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2B7F4F" w14:paraId="21894B5A" w14:textId="77777777">
        <w:trPr>
          <w:jc w:val="center"/>
        </w:trPr>
        <w:tc>
          <w:tcPr>
            <w:tcW w:w="9752" w:type="dxa"/>
            <w:tcBorders>
              <w:top w:val="single" w:sz="4" w:space="0" w:color="D6B656"/>
              <w:left w:val="single" w:sz="4" w:space="0" w:color="D6B656"/>
              <w:bottom w:val="single" w:sz="4" w:space="0" w:color="D6B656"/>
              <w:right w:val="single" w:sz="4" w:space="0" w:color="D6B656"/>
            </w:tcBorders>
            <w:shd w:val="clear" w:color="auto" w:fill="FFF2CC"/>
          </w:tcPr>
          <w:p w14:paraId="75A6F81C" w14:textId="77777777" w:rsidR="002B7F4F" w:rsidRDefault="00000000">
            <w:pPr>
              <w:spacing w:after="0"/>
              <w:rPr>
                <w:rFonts w:hint="eastAsia"/>
                <w:lang w:eastAsia="zh-CN"/>
              </w:rPr>
            </w:pPr>
            <w:proofErr w:type="spellStart"/>
            <w:r>
              <w:rPr>
                <w:rFonts w:cs="仿宋_GB2312"/>
                <w:b/>
                <w:sz w:val="22"/>
              </w:rPr>
              <w:t>提示：</w:t>
            </w:r>
            <w:proofErr w:type="gramStart"/>
            <w:r>
              <w:rPr>
                <w:rFonts w:cs="仿宋_GB2312"/>
                <w:sz w:val="22"/>
              </w:rPr>
              <w:t>input</w:t>
            </w:r>
            <w:proofErr w:type="spellEnd"/>
            <w:r>
              <w:rPr>
                <w:rFonts w:cs="仿宋_GB2312"/>
                <w:sz w:val="22"/>
              </w:rPr>
              <w:t>(</w:t>
            </w:r>
            <w:proofErr w:type="gramEnd"/>
            <w:r>
              <w:rPr>
                <w:rFonts w:cs="仿宋_GB2312"/>
                <w:sz w:val="22"/>
              </w:rPr>
              <w:t xml:space="preserve">) </w:t>
            </w:r>
            <w:proofErr w:type="spellStart"/>
            <w:r>
              <w:rPr>
                <w:rFonts w:cs="仿宋_GB2312"/>
                <w:sz w:val="22"/>
              </w:rPr>
              <w:t>得到的是文字。</w:t>
            </w:r>
            <w:proofErr w:type="gramStart"/>
            <w:r>
              <w:rPr>
                <w:rFonts w:cs="仿宋_GB2312"/>
                <w:sz w:val="22"/>
                <w:lang w:eastAsia="zh-CN"/>
              </w:rPr>
              <w:t>float</w:t>
            </w:r>
            <w:proofErr w:type="spellEnd"/>
            <w:r>
              <w:rPr>
                <w:rFonts w:cs="仿宋_GB2312"/>
                <w:sz w:val="22"/>
                <w:lang w:eastAsia="zh-CN"/>
              </w:rPr>
              <w:t>(</w:t>
            </w:r>
            <w:proofErr w:type="gramEnd"/>
            <w:r>
              <w:rPr>
                <w:rFonts w:cs="仿宋_GB2312"/>
                <w:sz w:val="22"/>
                <w:lang w:eastAsia="zh-CN"/>
              </w:rPr>
              <w:t>) 把文字转换为小数；:.2f 表示显示两位小数。</w:t>
            </w:r>
          </w:p>
        </w:tc>
      </w:tr>
    </w:tbl>
    <w:p w14:paraId="2B1C74DE" w14:textId="77777777" w:rsidR="002B7F4F" w:rsidRDefault="00000000">
      <w:pPr>
        <w:pStyle w:val="21"/>
        <w:spacing w:before="120" w:after="100"/>
        <w:rPr>
          <w:color w:val="auto"/>
          <w:lang w:eastAsia="zh-CN"/>
        </w:rPr>
      </w:pPr>
      <w:r>
        <w:rPr>
          <w:rFonts w:ascii="仿宋_GB2312" w:eastAsia="仿宋_GB2312" w:hAnsi="仿宋_GB2312" w:cs="仿宋_GB2312"/>
          <w:color w:val="auto"/>
          <w:lang w:eastAsia="zh-CN"/>
        </w:rPr>
        <w:lastRenderedPageBreak/>
        <w:t>课后作业</w:t>
      </w:r>
    </w:p>
    <w:p w14:paraId="7DBC32D3" w14:textId="77777777" w:rsidR="002B7F4F" w:rsidRDefault="00000000">
      <w:pPr>
        <w:spacing w:after="80" w:line="312" w:lineRule="auto"/>
        <w:ind w:left="255" w:hanging="255"/>
        <w:rPr>
          <w:rFonts w:hint="eastAsia"/>
          <w:lang w:eastAsia="zh-CN"/>
        </w:rPr>
      </w:pPr>
      <w:r>
        <w:rPr>
          <w:rFonts w:cs="仿宋_GB2312"/>
          <w:lang w:eastAsia="zh-CN"/>
        </w:rPr>
        <w:t>1. 使用 850、930、0.60 运行程序，记录输出结果。</w:t>
      </w:r>
    </w:p>
    <w:p w14:paraId="37F6C21D" w14:textId="77777777" w:rsidR="002B7F4F" w:rsidRDefault="00000000">
      <w:pPr>
        <w:spacing w:after="80" w:line="312" w:lineRule="auto"/>
        <w:ind w:left="255" w:hanging="255"/>
        <w:rPr>
          <w:rFonts w:hint="eastAsia"/>
        </w:rPr>
      </w:pPr>
      <w:r>
        <w:rPr>
          <w:rFonts w:cs="仿宋_GB2312"/>
        </w:rPr>
        <w:t xml:space="preserve">2. </w:t>
      </w:r>
      <w:proofErr w:type="spellStart"/>
      <w:r>
        <w:rPr>
          <w:rFonts w:cs="仿宋_GB2312"/>
        </w:rPr>
        <w:t>增加变量</w:t>
      </w:r>
      <w:proofErr w:type="spellEnd"/>
      <w:r>
        <w:rPr>
          <w:rFonts w:cs="仿宋_GB2312"/>
        </w:rPr>
        <w:t xml:space="preserve"> department = "</w:t>
      </w:r>
      <w:proofErr w:type="spellStart"/>
      <w:r>
        <w:rPr>
          <w:rFonts w:cs="仿宋_GB2312"/>
        </w:rPr>
        <w:t>数智科创部</w:t>
      </w:r>
      <w:proofErr w:type="spellEnd"/>
      <w:r>
        <w:rPr>
          <w:rFonts w:cs="仿宋_GB2312"/>
        </w:rPr>
        <w:t>"，</w:t>
      </w:r>
      <w:proofErr w:type="spellStart"/>
      <w:r>
        <w:rPr>
          <w:rFonts w:cs="仿宋_GB2312"/>
        </w:rPr>
        <w:t>并在结果前打印部门名称</w:t>
      </w:r>
      <w:proofErr w:type="spellEnd"/>
      <w:r>
        <w:rPr>
          <w:rFonts w:cs="仿宋_GB2312"/>
        </w:rPr>
        <w:t>。</w:t>
      </w:r>
    </w:p>
    <w:p w14:paraId="108196F3" w14:textId="77777777" w:rsidR="002B7F4F" w:rsidRDefault="00000000">
      <w:pPr>
        <w:spacing w:after="80" w:line="312" w:lineRule="auto"/>
        <w:ind w:left="255" w:hanging="255"/>
        <w:rPr>
          <w:rFonts w:hint="eastAsia"/>
        </w:rPr>
      </w:pPr>
      <w:r>
        <w:rPr>
          <w:rFonts w:cs="仿宋_GB2312"/>
        </w:rPr>
        <w:t xml:space="preserve">3. </w:t>
      </w:r>
      <w:proofErr w:type="spellStart"/>
      <w:r>
        <w:rPr>
          <w:rFonts w:cs="仿宋_GB2312"/>
        </w:rPr>
        <w:t>故意输入一次</w:t>
      </w:r>
      <w:proofErr w:type="spellEnd"/>
      <w:r>
        <w:rPr>
          <w:rFonts w:cs="仿宋_GB2312"/>
        </w:rPr>
        <w:t xml:space="preserve"> </w:t>
      </w:r>
      <w:proofErr w:type="spellStart"/>
      <w:r>
        <w:rPr>
          <w:rFonts w:cs="仿宋_GB2312"/>
        </w:rPr>
        <w:t>abc，观察</w:t>
      </w:r>
      <w:proofErr w:type="spellEnd"/>
      <w:r>
        <w:rPr>
          <w:rFonts w:cs="仿宋_GB2312"/>
        </w:rPr>
        <w:t xml:space="preserve"> </w:t>
      </w:r>
      <w:proofErr w:type="spellStart"/>
      <w:r>
        <w:rPr>
          <w:rFonts w:cs="仿宋_GB2312"/>
        </w:rPr>
        <w:t>ValueError。恢复正常输入后再运行一次，确认文件能够正常执行</w:t>
      </w:r>
      <w:proofErr w:type="spellEnd"/>
      <w:r>
        <w:rPr>
          <w:rFonts w:cs="仿宋_GB2312"/>
        </w:rPr>
        <w:t>。</w:t>
      </w:r>
    </w:p>
    <w:p w14:paraId="56889588" w14:textId="77777777" w:rsidR="002B7F4F" w:rsidRDefault="00000000">
      <w:pPr>
        <w:spacing w:after="80" w:line="312" w:lineRule="auto"/>
        <w:ind w:left="255" w:hanging="255"/>
        <w:rPr>
          <w:rFonts w:hint="eastAsia"/>
        </w:rPr>
      </w:pPr>
      <w:r>
        <w:rPr>
          <w:rFonts w:cs="仿宋_GB2312"/>
        </w:rPr>
        <w:t xml:space="preserve">4. </w:t>
      </w:r>
      <w:proofErr w:type="spellStart"/>
      <w:r>
        <w:rPr>
          <w:rFonts w:cs="仿宋_GB2312"/>
        </w:rPr>
        <w:t>提交</w:t>
      </w:r>
      <w:proofErr w:type="spellEnd"/>
      <w:r>
        <w:rPr>
          <w:rFonts w:cs="仿宋_GB2312"/>
        </w:rPr>
        <w:t xml:space="preserve"> day02_calculate.py </w:t>
      </w:r>
      <w:proofErr w:type="spellStart"/>
      <w:r>
        <w:rPr>
          <w:rFonts w:cs="仿宋_GB2312"/>
        </w:rPr>
        <w:t>和正常运行截图</w:t>
      </w:r>
      <w:proofErr w:type="spellEnd"/>
      <w:r>
        <w:rPr>
          <w:rFonts w:cs="仿宋_GB2312"/>
        </w:rPr>
        <w:t>。</w:t>
      </w:r>
    </w:p>
    <w:p w14:paraId="50DD7785" w14:textId="77777777" w:rsidR="002B7F4F" w:rsidRDefault="00000000">
      <w:pPr>
        <w:rPr>
          <w:rFonts w:hint="eastAsia"/>
        </w:rPr>
      </w:pPr>
      <w:r>
        <w:rPr>
          <w:rFonts w:cs="仿宋_GB2312"/>
        </w:rPr>
        <w:br w:type="page"/>
      </w:r>
    </w:p>
    <w:p w14:paraId="5B3EFF7C" w14:textId="77777777" w:rsidR="002B7F4F" w:rsidRDefault="00000000">
      <w:pPr>
        <w:pStyle w:val="1"/>
        <w:spacing w:before="200" w:after="100"/>
        <w:rPr>
          <w:color w:val="auto"/>
        </w:rPr>
      </w:pPr>
      <w:r>
        <w:rPr>
          <w:rFonts w:ascii="仿宋_GB2312" w:eastAsia="仿宋_GB2312" w:hAnsi="仿宋_GB2312" w:cs="仿宋_GB2312"/>
          <w:color w:val="auto"/>
        </w:rPr>
        <w:lastRenderedPageBreak/>
        <w:t xml:space="preserve">第 3 </w:t>
      </w:r>
      <w:proofErr w:type="spellStart"/>
      <w:r>
        <w:rPr>
          <w:rFonts w:ascii="仿宋_GB2312" w:eastAsia="仿宋_GB2312" w:hAnsi="仿宋_GB2312" w:cs="仿宋_GB2312"/>
          <w:color w:val="auto"/>
        </w:rPr>
        <w:t>天｜条件判断与循环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2494"/>
        <w:gridCol w:w="3969"/>
      </w:tblGrid>
      <w:tr w:rsidR="002B7F4F" w14:paraId="6D41C145" w14:textId="77777777">
        <w:trPr>
          <w:jc w:val="center"/>
        </w:trPr>
        <w:tc>
          <w:tcPr>
            <w:tcW w:w="306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ADC0D8B" w14:textId="77777777" w:rsidR="002B7F4F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cs="仿宋_GB2312"/>
                <w:b/>
                <w:sz w:val="21"/>
              </w:rPr>
              <w:t>新建文件：day03_control.py</w:t>
            </w:r>
          </w:p>
        </w:tc>
        <w:tc>
          <w:tcPr>
            <w:tcW w:w="24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7004AA4" w14:textId="77777777" w:rsidR="002B7F4F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cs="仿宋_GB2312"/>
                <w:b/>
                <w:sz w:val="21"/>
              </w:rPr>
              <w:t xml:space="preserve">预计用时：60～90 </w:t>
            </w:r>
            <w:proofErr w:type="spellStart"/>
            <w:r>
              <w:rPr>
                <w:rFonts w:cs="仿宋_GB2312"/>
                <w:b/>
                <w:sz w:val="21"/>
              </w:rPr>
              <w:t>分钟</w:t>
            </w:r>
            <w:proofErr w:type="spellEnd"/>
          </w:p>
        </w:tc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13C3172" w14:textId="77777777" w:rsidR="002B7F4F" w:rsidRDefault="00000000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cs="仿宋_GB2312"/>
                <w:b/>
                <w:sz w:val="21"/>
                <w:lang w:eastAsia="zh-CN"/>
              </w:rPr>
              <w:t>完成方式：按步骤编写、运行并完成课后作业</w:t>
            </w:r>
          </w:p>
        </w:tc>
      </w:tr>
    </w:tbl>
    <w:p w14:paraId="0EA072A0" w14:textId="77777777" w:rsidR="002B7F4F" w:rsidRDefault="002B7F4F">
      <w:pPr>
        <w:spacing w:after="40"/>
        <w:rPr>
          <w:rFonts w:hint="eastAsia"/>
          <w:lang w:eastAsia="zh-CN"/>
        </w:rPr>
      </w:pPr>
    </w:p>
    <w:p w14:paraId="3C5A0FA9" w14:textId="77777777" w:rsidR="002B7F4F" w:rsidRDefault="00000000">
      <w:pPr>
        <w:ind w:firstLine="420"/>
        <w:rPr>
          <w:rFonts w:hint="eastAsia"/>
          <w:lang w:eastAsia="zh-CN"/>
        </w:rPr>
      </w:pPr>
      <w:r>
        <w:rPr>
          <w:rFonts w:cs="仿宋_GB2312"/>
          <w:lang w:eastAsia="zh-CN"/>
        </w:rPr>
        <w:t>今天先判断一条输入是否合理，再用循环处理一组月度用量。</w:t>
      </w:r>
    </w:p>
    <w:p w14:paraId="66178E53" w14:textId="77777777" w:rsidR="002B7F4F" w:rsidRDefault="00000000">
      <w:pPr>
        <w:pStyle w:val="21"/>
        <w:spacing w:before="120" w:after="100"/>
        <w:rPr>
          <w:color w:val="auto"/>
          <w:lang w:eastAsia="zh-CN"/>
        </w:rPr>
      </w:pPr>
      <w:r>
        <w:rPr>
          <w:rFonts w:ascii="仿宋_GB2312" w:eastAsia="仿宋_GB2312" w:hAnsi="仿宋_GB2312" w:cs="仿宋_GB2312"/>
          <w:color w:val="auto"/>
          <w:lang w:eastAsia="zh-CN"/>
        </w:rPr>
        <w:t>步骤 1：接收数据并计算用量</w:t>
      </w:r>
    </w:p>
    <w:p w14:paraId="30BBEE61" w14:textId="77777777" w:rsidR="002B7F4F" w:rsidRDefault="00000000">
      <w:pPr>
        <w:keepNext/>
        <w:spacing w:after="40"/>
        <w:rPr>
          <w:rFonts w:hint="eastAsia"/>
          <w:lang w:eastAsia="zh-CN"/>
        </w:rPr>
      </w:pPr>
      <w:r>
        <w:rPr>
          <w:rFonts w:cs="仿宋_GB2312"/>
          <w:b/>
          <w:sz w:val="22"/>
          <w:lang w:eastAsia="zh-CN"/>
        </w:rPr>
        <w:t>代码块 1：新建文件并输入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2"/>
      </w:tblGrid>
      <w:tr w:rsidR="002B7F4F" w14:paraId="17075C50" w14:textId="77777777">
        <w:trPr>
          <w:cantSplit/>
          <w:jc w:val="center"/>
        </w:trPr>
        <w:tc>
          <w:tcPr>
            <w:tcW w:w="975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</w:tcPr>
          <w:p w14:paraId="34B4CC1E" w14:textId="77777777" w:rsidR="002B7F4F" w:rsidRDefault="00000000">
            <w:pPr>
              <w:spacing w:before="60" w:after="60" w:line="240" w:lineRule="auto"/>
              <w:ind w:left="85" w:right="85"/>
              <w:rPr>
                <w:rFonts w:hint="eastAsia"/>
              </w:rPr>
            </w:pPr>
            <w:proofErr w:type="spellStart"/>
            <w:r>
              <w:rPr>
                <w:rFonts w:cs="仿宋_GB2312"/>
                <w:sz w:val="18"/>
              </w:rPr>
              <w:t>previous_reading</w:t>
            </w:r>
            <w:proofErr w:type="spellEnd"/>
            <w:r>
              <w:rPr>
                <w:rFonts w:cs="仿宋_GB2312"/>
                <w:sz w:val="18"/>
              </w:rPr>
              <w:t xml:space="preserve"> = float(input("</w:t>
            </w:r>
            <w:proofErr w:type="spellStart"/>
            <w:r>
              <w:rPr>
                <w:rFonts w:cs="仿宋_GB2312"/>
                <w:sz w:val="18"/>
              </w:rPr>
              <w:t>请输入上期读数</w:t>
            </w:r>
            <w:proofErr w:type="spellEnd"/>
            <w:r>
              <w:rPr>
                <w:rFonts w:cs="仿宋_GB2312"/>
                <w:sz w:val="18"/>
              </w:rPr>
              <w:t>："))</w:t>
            </w:r>
            <w:r>
              <w:rPr>
                <w:rFonts w:cs="仿宋_GB2312"/>
                <w:sz w:val="18"/>
              </w:rPr>
              <w:br/>
            </w:r>
            <w:proofErr w:type="spellStart"/>
            <w:r>
              <w:rPr>
                <w:rFonts w:cs="仿宋_GB2312"/>
                <w:sz w:val="18"/>
              </w:rPr>
              <w:t>current_reading</w:t>
            </w:r>
            <w:proofErr w:type="spellEnd"/>
            <w:r>
              <w:rPr>
                <w:rFonts w:cs="仿宋_GB2312"/>
                <w:sz w:val="18"/>
              </w:rPr>
              <w:t xml:space="preserve"> = float(input("</w:t>
            </w:r>
            <w:proofErr w:type="spellStart"/>
            <w:r>
              <w:rPr>
                <w:rFonts w:cs="仿宋_GB2312"/>
                <w:sz w:val="18"/>
              </w:rPr>
              <w:t>请输入本期读数</w:t>
            </w:r>
            <w:proofErr w:type="spellEnd"/>
            <w:r>
              <w:rPr>
                <w:rFonts w:cs="仿宋_GB2312"/>
                <w:sz w:val="18"/>
              </w:rPr>
              <w:t>："))</w:t>
            </w:r>
            <w:r>
              <w:rPr>
                <w:rFonts w:cs="仿宋_GB2312"/>
                <w:sz w:val="18"/>
              </w:rPr>
              <w:br/>
              <w:t xml:space="preserve">usage = </w:t>
            </w:r>
            <w:proofErr w:type="spellStart"/>
            <w:r>
              <w:rPr>
                <w:rFonts w:cs="仿宋_GB2312"/>
                <w:sz w:val="18"/>
              </w:rPr>
              <w:t>current_reading</w:t>
            </w:r>
            <w:proofErr w:type="spellEnd"/>
            <w:r>
              <w:rPr>
                <w:rFonts w:cs="仿宋_GB2312"/>
                <w:sz w:val="18"/>
              </w:rPr>
              <w:t xml:space="preserve"> - </w:t>
            </w:r>
            <w:proofErr w:type="spellStart"/>
            <w:r>
              <w:rPr>
                <w:rFonts w:cs="仿宋_GB2312"/>
                <w:sz w:val="18"/>
              </w:rPr>
              <w:t>previous_reading</w:t>
            </w:r>
            <w:proofErr w:type="spellEnd"/>
          </w:p>
        </w:tc>
      </w:tr>
    </w:tbl>
    <w:p w14:paraId="106D327F" w14:textId="77777777" w:rsidR="002B7F4F" w:rsidRDefault="002B7F4F">
      <w:pPr>
        <w:spacing w:after="20"/>
        <w:rPr>
          <w:rFonts w:hint="eastAsia"/>
        </w:rPr>
      </w:pPr>
    </w:p>
    <w:p w14:paraId="4836E5E9" w14:textId="77777777" w:rsidR="002B7F4F" w:rsidRDefault="00000000">
      <w:pPr>
        <w:pStyle w:val="21"/>
        <w:spacing w:before="120" w:after="100"/>
        <w:rPr>
          <w:color w:val="auto"/>
        </w:rPr>
      </w:pPr>
      <w:proofErr w:type="spellStart"/>
      <w:r>
        <w:rPr>
          <w:rFonts w:ascii="仿宋_GB2312" w:eastAsia="仿宋_GB2312" w:hAnsi="仿宋_GB2312" w:cs="仿宋_GB2312"/>
          <w:color w:val="auto"/>
        </w:rPr>
        <w:t>步骤</w:t>
      </w:r>
      <w:proofErr w:type="spellEnd"/>
      <w:r>
        <w:rPr>
          <w:rFonts w:ascii="仿宋_GB2312" w:eastAsia="仿宋_GB2312" w:hAnsi="仿宋_GB2312" w:cs="仿宋_GB2312"/>
          <w:color w:val="auto"/>
        </w:rPr>
        <w:t xml:space="preserve"> 2：加入条件判断</w:t>
      </w:r>
    </w:p>
    <w:p w14:paraId="7D1F0930" w14:textId="77777777" w:rsidR="002B7F4F" w:rsidRDefault="00000000">
      <w:pPr>
        <w:keepNext/>
        <w:spacing w:after="40"/>
        <w:rPr>
          <w:rFonts w:hint="eastAsia"/>
        </w:rPr>
      </w:pPr>
      <w:proofErr w:type="spellStart"/>
      <w:r>
        <w:rPr>
          <w:rFonts w:cs="仿宋_GB2312"/>
          <w:b/>
          <w:sz w:val="22"/>
        </w:rPr>
        <w:t>代码块</w:t>
      </w:r>
      <w:proofErr w:type="spellEnd"/>
      <w:r>
        <w:rPr>
          <w:rFonts w:cs="仿宋_GB2312"/>
          <w:b/>
          <w:sz w:val="22"/>
        </w:rPr>
        <w:t xml:space="preserve"> 2：继续输入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2"/>
      </w:tblGrid>
      <w:tr w:rsidR="002B7F4F" w14:paraId="4C3AA08D" w14:textId="77777777">
        <w:trPr>
          <w:cantSplit/>
          <w:jc w:val="center"/>
        </w:trPr>
        <w:tc>
          <w:tcPr>
            <w:tcW w:w="975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</w:tcPr>
          <w:p w14:paraId="2AB065B5" w14:textId="77777777" w:rsidR="002B7F4F" w:rsidRDefault="00000000">
            <w:pPr>
              <w:spacing w:before="60" w:after="60" w:line="240" w:lineRule="auto"/>
              <w:ind w:left="85" w:right="85"/>
              <w:rPr>
                <w:rFonts w:hint="eastAsia"/>
              </w:rPr>
            </w:pPr>
            <w:r>
              <w:rPr>
                <w:rFonts w:cs="仿宋_GB2312"/>
                <w:sz w:val="18"/>
              </w:rPr>
              <w:t>if usage &lt; 0:</w:t>
            </w:r>
            <w:r>
              <w:rPr>
                <w:rFonts w:cs="仿宋_GB2312"/>
                <w:sz w:val="18"/>
              </w:rPr>
              <w:br/>
              <w:t xml:space="preserve">    print("</w:t>
            </w:r>
            <w:proofErr w:type="spellStart"/>
            <w:r>
              <w:rPr>
                <w:rFonts w:cs="仿宋_GB2312"/>
                <w:sz w:val="18"/>
              </w:rPr>
              <w:t>数据异常：本期读数小于上期读数</w:t>
            </w:r>
            <w:proofErr w:type="spellEnd"/>
            <w:r>
              <w:rPr>
                <w:rFonts w:cs="仿宋_GB2312"/>
                <w:sz w:val="18"/>
              </w:rPr>
              <w:t>")</w:t>
            </w:r>
            <w:r>
              <w:rPr>
                <w:rFonts w:cs="仿宋_GB2312"/>
                <w:sz w:val="18"/>
              </w:rPr>
              <w:br/>
            </w:r>
            <w:proofErr w:type="spellStart"/>
            <w:r>
              <w:rPr>
                <w:rFonts w:cs="仿宋_GB2312"/>
                <w:sz w:val="18"/>
              </w:rPr>
              <w:t>elif</w:t>
            </w:r>
            <w:proofErr w:type="spellEnd"/>
            <w:r>
              <w:rPr>
                <w:rFonts w:cs="仿宋_GB2312"/>
                <w:sz w:val="18"/>
              </w:rPr>
              <w:t xml:space="preserve"> usage == 0:</w:t>
            </w:r>
            <w:r>
              <w:rPr>
                <w:rFonts w:cs="仿宋_GB2312"/>
                <w:sz w:val="18"/>
              </w:rPr>
              <w:br/>
              <w:t xml:space="preserve">    </w:t>
            </w:r>
            <w:proofErr w:type="gramStart"/>
            <w:r>
              <w:rPr>
                <w:rFonts w:cs="仿宋_GB2312"/>
                <w:sz w:val="18"/>
              </w:rPr>
              <w:t>print(</w:t>
            </w:r>
            <w:proofErr w:type="gramEnd"/>
            <w:r>
              <w:rPr>
                <w:rFonts w:cs="仿宋_GB2312"/>
                <w:sz w:val="18"/>
              </w:rPr>
              <w:t>"</w:t>
            </w:r>
            <w:proofErr w:type="spellStart"/>
            <w:r>
              <w:rPr>
                <w:rFonts w:cs="仿宋_GB2312"/>
                <w:sz w:val="18"/>
              </w:rPr>
              <w:t>本期用量为</w:t>
            </w:r>
            <w:proofErr w:type="spellEnd"/>
            <w:r>
              <w:rPr>
                <w:rFonts w:cs="仿宋_GB2312"/>
                <w:sz w:val="18"/>
              </w:rPr>
              <w:t xml:space="preserve"> 0")</w:t>
            </w:r>
            <w:r>
              <w:rPr>
                <w:rFonts w:cs="仿宋_GB2312"/>
                <w:sz w:val="18"/>
              </w:rPr>
              <w:br/>
              <w:t>else:</w:t>
            </w:r>
            <w:r>
              <w:rPr>
                <w:rFonts w:cs="仿宋_GB2312"/>
                <w:sz w:val="18"/>
              </w:rPr>
              <w:br/>
              <w:t xml:space="preserve">    print(</w:t>
            </w:r>
            <w:proofErr w:type="spellStart"/>
            <w:r>
              <w:rPr>
                <w:rFonts w:cs="仿宋_GB2312"/>
                <w:sz w:val="18"/>
              </w:rPr>
              <w:t>f"本期用量</w:t>
            </w:r>
            <w:proofErr w:type="spellEnd"/>
            <w:r>
              <w:rPr>
                <w:rFonts w:cs="仿宋_GB2312"/>
                <w:sz w:val="18"/>
              </w:rPr>
              <w:t>：{usage:.2f}")</w:t>
            </w:r>
          </w:p>
        </w:tc>
      </w:tr>
    </w:tbl>
    <w:p w14:paraId="002E2C39" w14:textId="77777777" w:rsidR="002B7F4F" w:rsidRDefault="002B7F4F">
      <w:pPr>
        <w:spacing w:after="20"/>
        <w:rPr>
          <w:rFonts w:hint="eastAsia"/>
        </w:rPr>
      </w:pPr>
    </w:p>
    <w:p w14:paraId="066348DF" w14:textId="77777777" w:rsidR="002B7F4F" w:rsidRDefault="00000000">
      <w:pPr>
        <w:ind w:firstLine="420"/>
        <w:rPr>
          <w:rFonts w:hint="eastAsia"/>
          <w:lang w:eastAsia="zh-CN"/>
        </w:rPr>
      </w:pPr>
      <w:r>
        <w:rPr>
          <w:rFonts w:cs="仿宋_GB2312"/>
          <w:lang w:eastAsia="zh-CN"/>
        </w:rPr>
        <w:t>分别测试 1000/900、1000/1000、1000/1120，确认三个分支都能出现。</w:t>
      </w:r>
    </w:p>
    <w:p w14:paraId="29EF5567" w14:textId="77777777" w:rsidR="002B7F4F" w:rsidRDefault="00000000">
      <w:pPr>
        <w:pStyle w:val="21"/>
        <w:spacing w:before="120" w:after="100"/>
        <w:rPr>
          <w:color w:val="auto"/>
          <w:lang w:eastAsia="zh-CN"/>
        </w:rPr>
      </w:pPr>
      <w:r>
        <w:rPr>
          <w:rFonts w:ascii="仿宋_GB2312" w:eastAsia="仿宋_GB2312" w:hAnsi="仿宋_GB2312" w:cs="仿宋_GB2312"/>
          <w:color w:val="auto"/>
          <w:lang w:eastAsia="zh-CN"/>
        </w:rPr>
        <w:lastRenderedPageBreak/>
        <w:t>步骤 3：在正常分支中增加等级</w:t>
      </w:r>
    </w:p>
    <w:p w14:paraId="5DAC0FB8" w14:textId="77777777" w:rsidR="002B7F4F" w:rsidRDefault="00000000">
      <w:pPr>
        <w:keepNext/>
        <w:spacing w:after="40"/>
        <w:rPr>
          <w:rFonts w:hint="eastAsia"/>
        </w:rPr>
      </w:pPr>
      <w:proofErr w:type="spellStart"/>
      <w:r>
        <w:rPr>
          <w:rFonts w:cs="仿宋_GB2312"/>
          <w:b/>
          <w:sz w:val="22"/>
        </w:rPr>
        <w:t>代码块</w:t>
      </w:r>
      <w:proofErr w:type="spellEnd"/>
      <w:r>
        <w:rPr>
          <w:rFonts w:cs="仿宋_GB2312"/>
          <w:b/>
          <w:sz w:val="22"/>
        </w:rPr>
        <w:t xml:space="preserve"> 3：放在 else </w:t>
      </w:r>
      <w:proofErr w:type="spellStart"/>
      <w:r>
        <w:rPr>
          <w:rFonts w:cs="仿宋_GB2312"/>
          <w:b/>
          <w:sz w:val="22"/>
        </w:rPr>
        <w:t>分支的</w:t>
      </w:r>
      <w:proofErr w:type="spellEnd"/>
      <w:r>
        <w:rPr>
          <w:rFonts w:cs="仿宋_GB2312"/>
          <w:b/>
          <w:sz w:val="22"/>
        </w:rPr>
        <w:t xml:space="preserve"> print </w:t>
      </w:r>
      <w:proofErr w:type="spellStart"/>
      <w:r>
        <w:rPr>
          <w:rFonts w:cs="仿宋_GB2312"/>
          <w:b/>
          <w:sz w:val="22"/>
        </w:rPr>
        <w:t>后面，并保持</w:t>
      </w:r>
      <w:proofErr w:type="spellEnd"/>
      <w:r>
        <w:rPr>
          <w:rFonts w:cs="仿宋_GB2312"/>
          <w:b/>
          <w:sz w:val="22"/>
        </w:rPr>
        <w:t xml:space="preserve"> 4 </w:t>
      </w:r>
      <w:proofErr w:type="spellStart"/>
      <w:r>
        <w:rPr>
          <w:rFonts w:cs="仿宋_GB2312"/>
          <w:b/>
          <w:sz w:val="22"/>
        </w:rPr>
        <w:t>个空格缩进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2"/>
      </w:tblGrid>
      <w:tr w:rsidR="002B7F4F" w14:paraId="3C66A597" w14:textId="77777777">
        <w:trPr>
          <w:cantSplit/>
          <w:jc w:val="center"/>
        </w:trPr>
        <w:tc>
          <w:tcPr>
            <w:tcW w:w="975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</w:tcPr>
          <w:p w14:paraId="2CE3DB73" w14:textId="77777777" w:rsidR="002B7F4F" w:rsidRDefault="00000000">
            <w:pPr>
              <w:spacing w:before="60" w:after="60" w:line="240" w:lineRule="auto"/>
              <w:ind w:left="85" w:right="85"/>
              <w:rPr>
                <w:rFonts w:hint="eastAsia"/>
              </w:rPr>
            </w:pPr>
            <w:r>
              <w:rPr>
                <w:rFonts w:cs="仿宋_GB2312"/>
                <w:sz w:val="18"/>
              </w:rPr>
              <w:t>if usage &lt; 100:</w:t>
            </w:r>
            <w:r>
              <w:rPr>
                <w:rFonts w:cs="仿宋_GB2312"/>
                <w:sz w:val="18"/>
              </w:rPr>
              <w:br/>
              <w:t xml:space="preserve">    print("</w:t>
            </w:r>
            <w:proofErr w:type="spellStart"/>
            <w:r>
              <w:rPr>
                <w:rFonts w:cs="仿宋_GB2312"/>
                <w:sz w:val="18"/>
              </w:rPr>
              <w:t>用量等级：较低</w:t>
            </w:r>
            <w:proofErr w:type="spellEnd"/>
            <w:r>
              <w:rPr>
                <w:rFonts w:cs="仿宋_GB2312"/>
                <w:sz w:val="18"/>
              </w:rPr>
              <w:t>")</w:t>
            </w:r>
            <w:r>
              <w:rPr>
                <w:rFonts w:cs="仿宋_GB2312"/>
                <w:sz w:val="18"/>
              </w:rPr>
              <w:br/>
            </w:r>
            <w:proofErr w:type="spellStart"/>
            <w:r>
              <w:rPr>
                <w:rFonts w:cs="仿宋_GB2312"/>
                <w:sz w:val="18"/>
              </w:rPr>
              <w:t>elif</w:t>
            </w:r>
            <w:proofErr w:type="spellEnd"/>
            <w:r>
              <w:rPr>
                <w:rFonts w:cs="仿宋_GB2312"/>
                <w:sz w:val="18"/>
              </w:rPr>
              <w:t xml:space="preserve"> usage &lt; 500:</w:t>
            </w:r>
            <w:r>
              <w:rPr>
                <w:rFonts w:cs="仿宋_GB2312"/>
                <w:sz w:val="18"/>
              </w:rPr>
              <w:br/>
              <w:t xml:space="preserve">    print("</w:t>
            </w:r>
            <w:proofErr w:type="spellStart"/>
            <w:r>
              <w:rPr>
                <w:rFonts w:cs="仿宋_GB2312"/>
                <w:sz w:val="18"/>
              </w:rPr>
              <w:t>用量等级：一般</w:t>
            </w:r>
            <w:proofErr w:type="spellEnd"/>
            <w:r>
              <w:rPr>
                <w:rFonts w:cs="仿宋_GB2312"/>
                <w:sz w:val="18"/>
              </w:rPr>
              <w:t>")</w:t>
            </w:r>
            <w:r>
              <w:rPr>
                <w:rFonts w:cs="仿宋_GB2312"/>
                <w:sz w:val="18"/>
              </w:rPr>
              <w:br/>
              <w:t>else:</w:t>
            </w:r>
            <w:r>
              <w:rPr>
                <w:rFonts w:cs="仿宋_GB2312"/>
                <w:sz w:val="18"/>
              </w:rPr>
              <w:br/>
              <w:t xml:space="preserve">    print("</w:t>
            </w:r>
            <w:proofErr w:type="spellStart"/>
            <w:r>
              <w:rPr>
                <w:rFonts w:cs="仿宋_GB2312"/>
                <w:sz w:val="18"/>
              </w:rPr>
              <w:t>用量等级：较高</w:t>
            </w:r>
            <w:proofErr w:type="spellEnd"/>
            <w:r>
              <w:rPr>
                <w:rFonts w:cs="仿宋_GB2312"/>
                <w:sz w:val="18"/>
              </w:rPr>
              <w:t>")</w:t>
            </w:r>
          </w:p>
        </w:tc>
      </w:tr>
    </w:tbl>
    <w:p w14:paraId="48EB7164" w14:textId="77777777" w:rsidR="002B7F4F" w:rsidRDefault="002B7F4F">
      <w:pPr>
        <w:spacing w:after="20"/>
        <w:rPr>
          <w:rFonts w:hint="eastAsia"/>
        </w:rPr>
      </w:pPr>
    </w:p>
    <w:p w14:paraId="0B69D383" w14:textId="77777777" w:rsidR="002B7F4F" w:rsidRDefault="00000000">
      <w:pPr>
        <w:pStyle w:val="21"/>
        <w:spacing w:before="120" w:after="100"/>
        <w:rPr>
          <w:color w:val="auto"/>
        </w:rPr>
      </w:pPr>
      <w:proofErr w:type="spellStart"/>
      <w:r>
        <w:rPr>
          <w:rFonts w:ascii="仿宋_GB2312" w:eastAsia="仿宋_GB2312" w:hAnsi="仿宋_GB2312" w:cs="仿宋_GB2312"/>
          <w:color w:val="auto"/>
        </w:rPr>
        <w:t>步骤</w:t>
      </w:r>
      <w:proofErr w:type="spellEnd"/>
      <w:r>
        <w:rPr>
          <w:rFonts w:ascii="仿宋_GB2312" w:eastAsia="仿宋_GB2312" w:hAnsi="仿宋_GB2312" w:cs="仿宋_GB2312"/>
          <w:color w:val="auto"/>
        </w:rPr>
        <w:t xml:space="preserve"> 4：用 for </w:t>
      </w:r>
      <w:proofErr w:type="spellStart"/>
      <w:r>
        <w:rPr>
          <w:rFonts w:ascii="仿宋_GB2312" w:eastAsia="仿宋_GB2312" w:hAnsi="仿宋_GB2312" w:cs="仿宋_GB2312"/>
          <w:color w:val="auto"/>
        </w:rPr>
        <w:t>循环处理列表</w:t>
      </w:r>
      <w:proofErr w:type="spellEnd"/>
    </w:p>
    <w:p w14:paraId="75E3F552" w14:textId="77777777" w:rsidR="002B7F4F" w:rsidRDefault="00000000">
      <w:pPr>
        <w:keepNext/>
        <w:spacing w:after="40"/>
        <w:rPr>
          <w:rFonts w:hint="eastAsia"/>
          <w:lang w:eastAsia="zh-CN"/>
        </w:rPr>
      </w:pPr>
      <w:r>
        <w:rPr>
          <w:rFonts w:cs="仿宋_GB2312"/>
          <w:b/>
          <w:sz w:val="22"/>
          <w:lang w:eastAsia="zh-CN"/>
        </w:rPr>
        <w:t>代码块 4：继续输入到文件末尾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2"/>
      </w:tblGrid>
      <w:tr w:rsidR="002B7F4F" w14:paraId="57DBC910" w14:textId="77777777">
        <w:trPr>
          <w:cantSplit/>
          <w:jc w:val="center"/>
        </w:trPr>
        <w:tc>
          <w:tcPr>
            <w:tcW w:w="975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</w:tcPr>
          <w:p w14:paraId="4547357D" w14:textId="77777777" w:rsidR="002B7F4F" w:rsidRDefault="00000000">
            <w:pPr>
              <w:spacing w:before="60" w:after="60" w:line="240" w:lineRule="auto"/>
              <w:ind w:left="85" w:right="85"/>
              <w:rPr>
                <w:rFonts w:hint="eastAsia"/>
              </w:rPr>
            </w:pPr>
            <w:proofErr w:type="spellStart"/>
            <w:r>
              <w:rPr>
                <w:rFonts w:cs="仿宋_GB2312"/>
                <w:sz w:val="18"/>
              </w:rPr>
              <w:t>monthly_usage</w:t>
            </w:r>
            <w:proofErr w:type="spellEnd"/>
            <w:r>
              <w:rPr>
                <w:rFonts w:cs="仿宋_GB2312"/>
                <w:sz w:val="18"/>
              </w:rPr>
              <w:t xml:space="preserve"> = [120.5, 98.0, 135.2, 160.0, 110.3]</w:t>
            </w:r>
            <w:r>
              <w:rPr>
                <w:rFonts w:cs="仿宋_GB2312"/>
                <w:sz w:val="18"/>
              </w:rPr>
              <w:br/>
            </w:r>
            <w:proofErr w:type="spellStart"/>
            <w:r>
              <w:rPr>
                <w:rFonts w:cs="仿宋_GB2312"/>
                <w:sz w:val="18"/>
              </w:rPr>
              <w:t>total_usage</w:t>
            </w:r>
            <w:proofErr w:type="spellEnd"/>
            <w:r>
              <w:rPr>
                <w:rFonts w:cs="仿宋_GB2312"/>
                <w:sz w:val="18"/>
              </w:rPr>
              <w:t xml:space="preserve"> = 0</w:t>
            </w:r>
            <w:r>
              <w:rPr>
                <w:rFonts w:cs="仿宋_GB2312"/>
                <w:sz w:val="18"/>
              </w:rPr>
              <w:br/>
            </w:r>
            <w:r>
              <w:rPr>
                <w:rFonts w:cs="仿宋_GB2312"/>
                <w:sz w:val="18"/>
              </w:rPr>
              <w:br/>
              <w:t xml:space="preserve">for item in </w:t>
            </w:r>
            <w:proofErr w:type="spellStart"/>
            <w:r>
              <w:rPr>
                <w:rFonts w:cs="仿宋_GB2312"/>
                <w:sz w:val="18"/>
              </w:rPr>
              <w:t>monthly_usage</w:t>
            </w:r>
            <w:proofErr w:type="spellEnd"/>
            <w:r>
              <w:rPr>
                <w:rFonts w:cs="仿宋_GB2312"/>
                <w:sz w:val="18"/>
              </w:rPr>
              <w:t>:</w:t>
            </w:r>
            <w:r>
              <w:rPr>
                <w:rFonts w:cs="仿宋_GB2312"/>
                <w:sz w:val="18"/>
              </w:rPr>
              <w:br/>
              <w:t xml:space="preserve">    </w:t>
            </w:r>
            <w:proofErr w:type="spellStart"/>
            <w:r>
              <w:rPr>
                <w:rFonts w:cs="仿宋_GB2312"/>
                <w:sz w:val="18"/>
              </w:rPr>
              <w:t>total_usage</w:t>
            </w:r>
            <w:proofErr w:type="spellEnd"/>
            <w:r>
              <w:rPr>
                <w:rFonts w:cs="仿宋_GB2312"/>
                <w:sz w:val="18"/>
              </w:rPr>
              <w:t xml:space="preserve"> += item</w:t>
            </w:r>
            <w:r>
              <w:rPr>
                <w:rFonts w:cs="仿宋_GB2312"/>
                <w:sz w:val="18"/>
              </w:rPr>
              <w:br/>
              <w:t xml:space="preserve">    </w:t>
            </w:r>
            <w:proofErr w:type="gramStart"/>
            <w:r>
              <w:rPr>
                <w:rFonts w:cs="仿宋_GB2312"/>
                <w:sz w:val="18"/>
              </w:rPr>
              <w:t>print(</w:t>
            </w:r>
            <w:proofErr w:type="gramEnd"/>
            <w:r>
              <w:rPr>
                <w:rFonts w:cs="仿宋_GB2312"/>
                <w:sz w:val="18"/>
              </w:rPr>
              <w:t>"</w:t>
            </w:r>
            <w:proofErr w:type="spellStart"/>
            <w:r>
              <w:rPr>
                <w:rFonts w:cs="仿宋_GB2312"/>
                <w:sz w:val="18"/>
              </w:rPr>
              <w:t>月用量</w:t>
            </w:r>
            <w:proofErr w:type="spellEnd"/>
            <w:r>
              <w:rPr>
                <w:rFonts w:cs="仿宋_GB2312"/>
                <w:sz w:val="18"/>
              </w:rPr>
              <w:t>：", item)</w:t>
            </w:r>
            <w:r>
              <w:rPr>
                <w:rFonts w:cs="仿宋_GB2312"/>
                <w:sz w:val="18"/>
              </w:rPr>
              <w:br/>
            </w:r>
            <w:r>
              <w:rPr>
                <w:rFonts w:cs="仿宋_GB2312"/>
                <w:sz w:val="18"/>
              </w:rPr>
              <w:br/>
              <w:t>print(</w:t>
            </w:r>
            <w:proofErr w:type="spellStart"/>
            <w:r>
              <w:rPr>
                <w:rFonts w:cs="仿宋_GB2312"/>
                <w:sz w:val="18"/>
              </w:rPr>
              <w:t>f"合计</w:t>
            </w:r>
            <w:proofErr w:type="spellEnd"/>
            <w:r>
              <w:rPr>
                <w:rFonts w:cs="仿宋_GB2312"/>
                <w:sz w:val="18"/>
              </w:rPr>
              <w:t>：{total_usage:.2f}")</w:t>
            </w:r>
          </w:p>
        </w:tc>
      </w:tr>
    </w:tbl>
    <w:p w14:paraId="25BD3DAF" w14:textId="77777777" w:rsidR="002B7F4F" w:rsidRDefault="002B7F4F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2B7F4F" w14:paraId="1F23472A" w14:textId="77777777">
        <w:trPr>
          <w:jc w:val="center"/>
        </w:trPr>
        <w:tc>
          <w:tcPr>
            <w:tcW w:w="9752" w:type="dxa"/>
            <w:tcBorders>
              <w:top w:val="single" w:sz="4" w:space="0" w:color="D6B656"/>
              <w:left w:val="single" w:sz="4" w:space="0" w:color="D6B656"/>
              <w:bottom w:val="single" w:sz="4" w:space="0" w:color="D6B656"/>
              <w:right w:val="single" w:sz="4" w:space="0" w:color="D6B656"/>
            </w:tcBorders>
            <w:shd w:val="clear" w:color="auto" w:fill="FFF2CC"/>
          </w:tcPr>
          <w:p w14:paraId="67F4385D" w14:textId="77777777" w:rsidR="002B7F4F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cs="仿宋_GB2312"/>
                <w:b/>
                <w:sz w:val="22"/>
                <w:lang w:eastAsia="zh-CN"/>
              </w:rPr>
              <w:t>提示：</w:t>
            </w:r>
            <w:r>
              <w:rPr>
                <w:rFonts w:cs="仿宋_GB2312"/>
                <w:sz w:val="22"/>
                <w:lang w:eastAsia="zh-CN"/>
              </w:rPr>
              <w:t>冒号后面的同一层代码要对齐。PyCharm 出现红色波浪线时，先检查冒号、括号和缩进。</w:t>
            </w:r>
          </w:p>
        </w:tc>
      </w:tr>
    </w:tbl>
    <w:p w14:paraId="276DE802" w14:textId="77777777" w:rsidR="002B7F4F" w:rsidRDefault="00000000">
      <w:pPr>
        <w:pStyle w:val="21"/>
        <w:spacing w:before="120" w:after="100"/>
        <w:rPr>
          <w:color w:val="auto"/>
          <w:lang w:eastAsia="zh-CN"/>
        </w:rPr>
      </w:pPr>
      <w:r>
        <w:rPr>
          <w:rFonts w:ascii="仿宋_GB2312" w:eastAsia="仿宋_GB2312" w:hAnsi="仿宋_GB2312" w:cs="仿宋_GB2312"/>
          <w:color w:val="auto"/>
          <w:lang w:eastAsia="zh-CN"/>
        </w:rPr>
        <w:t>课后作业</w:t>
      </w:r>
    </w:p>
    <w:p w14:paraId="3E6A4EB9" w14:textId="77777777" w:rsidR="002B7F4F" w:rsidRDefault="00000000">
      <w:pPr>
        <w:spacing w:after="80" w:line="312" w:lineRule="auto"/>
        <w:ind w:left="255" w:hanging="255"/>
        <w:rPr>
          <w:rFonts w:hint="eastAsia"/>
          <w:lang w:eastAsia="zh-CN"/>
        </w:rPr>
      </w:pPr>
      <w:r>
        <w:rPr>
          <w:rFonts w:cs="仿宋_GB2312"/>
          <w:lang w:eastAsia="zh-CN"/>
        </w:rPr>
        <w:t xml:space="preserve">1. 在 </w:t>
      </w:r>
      <w:proofErr w:type="spellStart"/>
      <w:r>
        <w:rPr>
          <w:rFonts w:cs="仿宋_GB2312"/>
          <w:lang w:eastAsia="zh-CN"/>
        </w:rPr>
        <w:t>monthly_usage</w:t>
      </w:r>
      <w:proofErr w:type="spellEnd"/>
      <w:r>
        <w:rPr>
          <w:rFonts w:cs="仿宋_GB2312"/>
          <w:lang w:eastAsia="zh-CN"/>
        </w:rPr>
        <w:t xml:space="preserve"> 列表末尾增加 200.0，重新运行并核对合计。</w:t>
      </w:r>
    </w:p>
    <w:p w14:paraId="0F5AD950" w14:textId="77777777" w:rsidR="002B7F4F" w:rsidRDefault="00000000">
      <w:pPr>
        <w:spacing w:after="80" w:line="312" w:lineRule="auto"/>
        <w:ind w:left="255" w:hanging="255"/>
        <w:rPr>
          <w:rFonts w:hint="eastAsia"/>
          <w:lang w:eastAsia="zh-CN"/>
        </w:rPr>
      </w:pPr>
      <w:r>
        <w:rPr>
          <w:rFonts w:cs="仿宋_GB2312"/>
          <w:lang w:eastAsia="zh-CN"/>
        </w:rPr>
        <w:t xml:space="preserve">2. 增加变量 </w:t>
      </w:r>
      <w:proofErr w:type="spellStart"/>
      <w:r>
        <w:rPr>
          <w:rFonts w:cs="仿宋_GB2312"/>
          <w:lang w:eastAsia="zh-CN"/>
        </w:rPr>
        <w:t>high_count</w:t>
      </w:r>
      <w:proofErr w:type="spellEnd"/>
      <w:r>
        <w:rPr>
          <w:rFonts w:cs="仿宋_GB2312"/>
          <w:lang w:eastAsia="zh-CN"/>
        </w:rPr>
        <w:t>，在循环中统计大于 130 的月份数。</w:t>
      </w:r>
    </w:p>
    <w:p w14:paraId="2B4F9E31" w14:textId="77777777" w:rsidR="002B7F4F" w:rsidRDefault="00000000">
      <w:pPr>
        <w:spacing w:after="80" w:line="312" w:lineRule="auto"/>
        <w:ind w:left="255" w:hanging="255"/>
        <w:rPr>
          <w:rFonts w:hint="eastAsia"/>
          <w:lang w:eastAsia="zh-CN"/>
        </w:rPr>
      </w:pPr>
      <w:r>
        <w:rPr>
          <w:rFonts w:cs="仿宋_GB2312"/>
          <w:lang w:eastAsia="zh-CN"/>
        </w:rPr>
        <w:t>3. 测试一次异常输入和一次正常输入；提交的截图要包含等级、5 条以上月用量和合计。</w:t>
      </w:r>
    </w:p>
    <w:p w14:paraId="28748642" w14:textId="77777777" w:rsidR="002B7F4F" w:rsidRDefault="00000000">
      <w:pPr>
        <w:rPr>
          <w:rFonts w:hint="eastAsia"/>
          <w:lang w:eastAsia="zh-CN"/>
        </w:rPr>
      </w:pPr>
      <w:r>
        <w:rPr>
          <w:rFonts w:cs="仿宋_GB2312"/>
          <w:lang w:eastAsia="zh-CN"/>
        </w:rPr>
        <w:br w:type="page"/>
      </w:r>
    </w:p>
    <w:p w14:paraId="194F5E42" w14:textId="77777777" w:rsidR="002B7F4F" w:rsidRDefault="00000000">
      <w:pPr>
        <w:pStyle w:val="1"/>
        <w:spacing w:before="200" w:after="100"/>
        <w:rPr>
          <w:color w:val="auto"/>
          <w:lang w:eastAsia="zh-CN"/>
        </w:rPr>
      </w:pPr>
      <w:r>
        <w:rPr>
          <w:rFonts w:ascii="仿宋_GB2312" w:eastAsia="仿宋_GB2312" w:hAnsi="仿宋_GB2312" w:cs="仿宋_GB2312"/>
          <w:color w:val="auto"/>
          <w:lang w:eastAsia="zh-CN"/>
        </w:rPr>
        <w:lastRenderedPageBreak/>
        <w:t>第 4 天｜列表、字典与函数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2494"/>
        <w:gridCol w:w="3969"/>
      </w:tblGrid>
      <w:tr w:rsidR="002B7F4F" w14:paraId="0974258B" w14:textId="77777777">
        <w:trPr>
          <w:jc w:val="center"/>
        </w:trPr>
        <w:tc>
          <w:tcPr>
            <w:tcW w:w="306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4DFBA02" w14:textId="77777777" w:rsidR="002B7F4F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cs="仿宋_GB2312"/>
                <w:b/>
                <w:sz w:val="21"/>
              </w:rPr>
              <w:t>新建文件：day04_structure.py</w:t>
            </w:r>
          </w:p>
        </w:tc>
        <w:tc>
          <w:tcPr>
            <w:tcW w:w="24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5EFA2C2" w14:textId="77777777" w:rsidR="002B7F4F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cs="仿宋_GB2312"/>
                <w:b/>
                <w:sz w:val="21"/>
              </w:rPr>
              <w:t xml:space="preserve">预计用时：60～90 </w:t>
            </w:r>
            <w:proofErr w:type="spellStart"/>
            <w:r>
              <w:rPr>
                <w:rFonts w:cs="仿宋_GB2312"/>
                <w:b/>
                <w:sz w:val="21"/>
              </w:rPr>
              <w:t>分钟</w:t>
            </w:r>
            <w:proofErr w:type="spellEnd"/>
          </w:p>
        </w:tc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543E9FC" w14:textId="77777777" w:rsidR="002B7F4F" w:rsidRDefault="00000000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cs="仿宋_GB2312"/>
                <w:b/>
                <w:sz w:val="21"/>
                <w:lang w:eastAsia="zh-CN"/>
              </w:rPr>
              <w:t>完成方式：按步骤编写、运行并完成课后作业</w:t>
            </w:r>
          </w:p>
        </w:tc>
      </w:tr>
    </w:tbl>
    <w:p w14:paraId="47D0F36D" w14:textId="77777777" w:rsidR="002B7F4F" w:rsidRDefault="002B7F4F">
      <w:pPr>
        <w:spacing w:after="40"/>
        <w:rPr>
          <w:rFonts w:hint="eastAsia"/>
          <w:lang w:eastAsia="zh-CN"/>
        </w:rPr>
      </w:pPr>
    </w:p>
    <w:p w14:paraId="361783B3" w14:textId="77777777" w:rsidR="002B7F4F" w:rsidRDefault="00000000">
      <w:pPr>
        <w:ind w:firstLine="420"/>
        <w:rPr>
          <w:rFonts w:hint="eastAsia"/>
          <w:lang w:eastAsia="zh-CN"/>
        </w:rPr>
      </w:pPr>
      <w:r>
        <w:rPr>
          <w:rFonts w:cs="仿宋_GB2312"/>
          <w:lang w:eastAsia="zh-CN"/>
        </w:rPr>
        <w:t>今天把“多条记录”和“重复计算”组织得更清楚，为后面的 pandas 表格处理打基础。</w:t>
      </w:r>
    </w:p>
    <w:p w14:paraId="3F244178" w14:textId="77777777" w:rsidR="002B7F4F" w:rsidRDefault="00000000">
      <w:pPr>
        <w:pStyle w:val="21"/>
        <w:spacing w:before="120" w:after="100"/>
        <w:rPr>
          <w:color w:val="auto"/>
          <w:lang w:eastAsia="zh-CN"/>
        </w:rPr>
      </w:pPr>
      <w:r>
        <w:rPr>
          <w:rFonts w:ascii="仿宋_GB2312" w:eastAsia="仿宋_GB2312" w:hAnsi="仿宋_GB2312" w:cs="仿宋_GB2312"/>
          <w:color w:val="auto"/>
          <w:lang w:eastAsia="zh-CN"/>
        </w:rPr>
        <w:t>步骤 1：定义两个函数</w:t>
      </w:r>
    </w:p>
    <w:p w14:paraId="6CF07175" w14:textId="77777777" w:rsidR="002B7F4F" w:rsidRDefault="00000000">
      <w:pPr>
        <w:keepNext/>
        <w:spacing w:after="40"/>
        <w:rPr>
          <w:rFonts w:hint="eastAsia"/>
          <w:lang w:eastAsia="zh-CN"/>
        </w:rPr>
      </w:pPr>
      <w:r>
        <w:rPr>
          <w:rFonts w:cs="仿宋_GB2312"/>
          <w:b/>
          <w:sz w:val="22"/>
          <w:lang w:eastAsia="zh-CN"/>
        </w:rPr>
        <w:t>代码块 1：新建文件并输入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2"/>
      </w:tblGrid>
      <w:tr w:rsidR="002B7F4F" w14:paraId="5557F886" w14:textId="77777777">
        <w:trPr>
          <w:cantSplit/>
          <w:jc w:val="center"/>
        </w:trPr>
        <w:tc>
          <w:tcPr>
            <w:tcW w:w="975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</w:tcPr>
          <w:p w14:paraId="5F3D7FAD" w14:textId="77777777" w:rsidR="002B7F4F" w:rsidRDefault="00000000">
            <w:pPr>
              <w:spacing w:before="60" w:after="60" w:line="240" w:lineRule="auto"/>
              <w:ind w:left="85" w:right="85"/>
              <w:rPr>
                <w:rFonts w:hint="eastAsia"/>
              </w:rPr>
            </w:pPr>
            <w:r>
              <w:rPr>
                <w:rFonts w:cs="仿宋_GB2312"/>
                <w:sz w:val="18"/>
              </w:rPr>
              <w:t xml:space="preserve">def </w:t>
            </w:r>
            <w:proofErr w:type="spellStart"/>
            <w:r>
              <w:rPr>
                <w:rFonts w:cs="仿宋_GB2312"/>
                <w:sz w:val="18"/>
              </w:rPr>
              <w:t>calculate_</w:t>
            </w:r>
            <w:proofErr w:type="gramStart"/>
            <w:r>
              <w:rPr>
                <w:rFonts w:cs="仿宋_GB2312"/>
                <w:sz w:val="18"/>
              </w:rPr>
              <w:t>usage</w:t>
            </w:r>
            <w:proofErr w:type="spellEnd"/>
            <w:r>
              <w:rPr>
                <w:rFonts w:cs="仿宋_GB2312"/>
                <w:sz w:val="18"/>
              </w:rPr>
              <w:t>(</w:t>
            </w:r>
            <w:proofErr w:type="spellStart"/>
            <w:proofErr w:type="gramEnd"/>
            <w:r>
              <w:rPr>
                <w:rFonts w:cs="仿宋_GB2312"/>
                <w:sz w:val="18"/>
              </w:rPr>
              <w:t>previous_reading</w:t>
            </w:r>
            <w:proofErr w:type="spellEnd"/>
            <w:r>
              <w:rPr>
                <w:rFonts w:cs="仿宋_GB2312"/>
                <w:sz w:val="18"/>
              </w:rPr>
              <w:t xml:space="preserve">, </w:t>
            </w:r>
            <w:proofErr w:type="spellStart"/>
            <w:r>
              <w:rPr>
                <w:rFonts w:cs="仿宋_GB2312"/>
                <w:sz w:val="18"/>
              </w:rPr>
              <w:t>current_reading</w:t>
            </w:r>
            <w:proofErr w:type="spellEnd"/>
            <w:r>
              <w:rPr>
                <w:rFonts w:cs="仿宋_GB2312"/>
                <w:sz w:val="18"/>
              </w:rPr>
              <w:t>):</w:t>
            </w:r>
            <w:r>
              <w:rPr>
                <w:rFonts w:cs="仿宋_GB2312"/>
                <w:sz w:val="18"/>
              </w:rPr>
              <w:br/>
              <w:t xml:space="preserve">    return </w:t>
            </w:r>
            <w:proofErr w:type="spellStart"/>
            <w:r>
              <w:rPr>
                <w:rFonts w:cs="仿宋_GB2312"/>
                <w:sz w:val="18"/>
              </w:rPr>
              <w:t>current_reading</w:t>
            </w:r>
            <w:proofErr w:type="spellEnd"/>
            <w:r>
              <w:rPr>
                <w:rFonts w:cs="仿宋_GB2312"/>
                <w:sz w:val="18"/>
              </w:rPr>
              <w:t xml:space="preserve"> - </w:t>
            </w:r>
            <w:proofErr w:type="spellStart"/>
            <w:r>
              <w:rPr>
                <w:rFonts w:cs="仿宋_GB2312"/>
                <w:sz w:val="18"/>
              </w:rPr>
              <w:t>previous_reading</w:t>
            </w:r>
            <w:proofErr w:type="spellEnd"/>
            <w:r>
              <w:rPr>
                <w:rFonts w:cs="仿宋_GB2312"/>
                <w:sz w:val="18"/>
              </w:rPr>
              <w:br/>
            </w:r>
            <w:r>
              <w:rPr>
                <w:rFonts w:cs="仿宋_GB2312"/>
                <w:sz w:val="18"/>
              </w:rPr>
              <w:br/>
            </w:r>
            <w:r>
              <w:rPr>
                <w:rFonts w:cs="仿宋_GB2312"/>
                <w:sz w:val="18"/>
              </w:rPr>
              <w:br/>
              <w:t xml:space="preserve">def </w:t>
            </w:r>
            <w:proofErr w:type="spellStart"/>
            <w:r>
              <w:rPr>
                <w:rFonts w:cs="仿宋_GB2312"/>
                <w:sz w:val="18"/>
              </w:rPr>
              <w:t>calculate_</w:t>
            </w:r>
            <w:proofErr w:type="gramStart"/>
            <w:r>
              <w:rPr>
                <w:rFonts w:cs="仿宋_GB2312"/>
                <w:sz w:val="18"/>
              </w:rPr>
              <w:t>amount</w:t>
            </w:r>
            <w:proofErr w:type="spellEnd"/>
            <w:r>
              <w:rPr>
                <w:rFonts w:cs="仿宋_GB2312"/>
                <w:sz w:val="18"/>
              </w:rPr>
              <w:t>(</w:t>
            </w:r>
            <w:proofErr w:type="gramEnd"/>
            <w:r>
              <w:rPr>
                <w:rFonts w:cs="仿宋_GB2312"/>
                <w:sz w:val="18"/>
              </w:rPr>
              <w:t xml:space="preserve">usage, </w:t>
            </w:r>
            <w:proofErr w:type="spellStart"/>
            <w:r>
              <w:rPr>
                <w:rFonts w:cs="仿宋_GB2312"/>
                <w:sz w:val="18"/>
              </w:rPr>
              <w:t>unit_price</w:t>
            </w:r>
            <w:proofErr w:type="spellEnd"/>
            <w:r>
              <w:rPr>
                <w:rFonts w:cs="仿宋_GB2312"/>
                <w:sz w:val="18"/>
              </w:rPr>
              <w:t>):</w:t>
            </w:r>
            <w:r>
              <w:rPr>
                <w:rFonts w:cs="仿宋_GB2312"/>
                <w:sz w:val="18"/>
              </w:rPr>
              <w:br/>
              <w:t xml:space="preserve">    return </w:t>
            </w:r>
            <w:proofErr w:type="gramStart"/>
            <w:r>
              <w:rPr>
                <w:rFonts w:cs="仿宋_GB2312"/>
                <w:sz w:val="18"/>
              </w:rPr>
              <w:t>round(</w:t>
            </w:r>
            <w:proofErr w:type="gramEnd"/>
            <w:r>
              <w:rPr>
                <w:rFonts w:cs="仿宋_GB2312"/>
                <w:sz w:val="18"/>
              </w:rPr>
              <w:t xml:space="preserve">usage * </w:t>
            </w:r>
            <w:proofErr w:type="spellStart"/>
            <w:r>
              <w:rPr>
                <w:rFonts w:cs="仿宋_GB2312"/>
                <w:sz w:val="18"/>
              </w:rPr>
              <w:t>unit_price</w:t>
            </w:r>
            <w:proofErr w:type="spellEnd"/>
            <w:r>
              <w:rPr>
                <w:rFonts w:cs="仿宋_GB2312"/>
                <w:sz w:val="18"/>
              </w:rPr>
              <w:t>, 2)</w:t>
            </w:r>
          </w:p>
        </w:tc>
      </w:tr>
    </w:tbl>
    <w:p w14:paraId="2AE5FD01" w14:textId="77777777" w:rsidR="002B7F4F" w:rsidRDefault="002B7F4F">
      <w:pPr>
        <w:spacing w:after="20"/>
        <w:rPr>
          <w:rFonts w:hint="eastAsia"/>
        </w:rPr>
      </w:pPr>
    </w:p>
    <w:p w14:paraId="5427DE69" w14:textId="77777777" w:rsidR="002B7F4F" w:rsidRDefault="00000000">
      <w:pPr>
        <w:pStyle w:val="21"/>
        <w:spacing w:before="120" w:after="100"/>
        <w:rPr>
          <w:color w:val="auto"/>
          <w:lang w:eastAsia="zh-CN"/>
        </w:rPr>
      </w:pPr>
      <w:r>
        <w:rPr>
          <w:rFonts w:ascii="仿宋_GB2312" w:eastAsia="仿宋_GB2312" w:hAnsi="仿宋_GB2312" w:cs="仿宋_GB2312"/>
          <w:color w:val="auto"/>
          <w:lang w:eastAsia="zh-CN"/>
        </w:rPr>
        <w:t>步骤 2：用列表保存两条字典记录</w:t>
      </w:r>
    </w:p>
    <w:p w14:paraId="188C5430" w14:textId="77777777" w:rsidR="002B7F4F" w:rsidRDefault="00000000">
      <w:pPr>
        <w:keepNext/>
        <w:spacing w:after="40"/>
        <w:rPr>
          <w:rFonts w:hint="eastAsia"/>
        </w:rPr>
      </w:pPr>
      <w:proofErr w:type="spellStart"/>
      <w:r>
        <w:rPr>
          <w:rFonts w:cs="仿宋_GB2312"/>
          <w:b/>
          <w:sz w:val="22"/>
        </w:rPr>
        <w:t>代码块</w:t>
      </w:r>
      <w:proofErr w:type="spellEnd"/>
      <w:r>
        <w:rPr>
          <w:rFonts w:cs="仿宋_GB2312"/>
          <w:b/>
          <w:sz w:val="22"/>
        </w:rPr>
        <w:t xml:space="preserve"> 2：继续输入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2"/>
      </w:tblGrid>
      <w:tr w:rsidR="002B7F4F" w14:paraId="74144C6A" w14:textId="77777777">
        <w:trPr>
          <w:cantSplit/>
          <w:jc w:val="center"/>
        </w:trPr>
        <w:tc>
          <w:tcPr>
            <w:tcW w:w="975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</w:tcPr>
          <w:p w14:paraId="5A867A72" w14:textId="77777777" w:rsidR="002B7F4F" w:rsidRDefault="00000000">
            <w:pPr>
              <w:spacing w:before="60" w:after="60" w:line="240" w:lineRule="auto"/>
              <w:ind w:left="85" w:right="85"/>
              <w:rPr>
                <w:rFonts w:hint="eastAsia"/>
              </w:rPr>
            </w:pPr>
            <w:r>
              <w:rPr>
                <w:rFonts w:cs="仿宋_GB2312"/>
                <w:sz w:val="18"/>
              </w:rPr>
              <w:t>customers = [</w:t>
            </w:r>
            <w:r>
              <w:rPr>
                <w:rFonts w:cs="仿宋_GB2312"/>
                <w:sz w:val="18"/>
              </w:rPr>
              <w:br/>
              <w:t xml:space="preserve"> </w:t>
            </w:r>
            <w:proofErr w:type="gramStart"/>
            <w:r>
              <w:rPr>
                <w:rFonts w:cs="仿宋_GB2312"/>
                <w:sz w:val="18"/>
              </w:rPr>
              <w:t xml:space="preserve">   {</w:t>
            </w:r>
            <w:proofErr w:type="gramEnd"/>
            <w:r>
              <w:rPr>
                <w:rFonts w:cs="仿宋_GB2312"/>
                <w:sz w:val="18"/>
              </w:rPr>
              <w:br/>
              <w:t xml:space="preserve">        "</w:t>
            </w:r>
            <w:proofErr w:type="spellStart"/>
            <w:r>
              <w:rPr>
                <w:rFonts w:cs="仿宋_GB2312"/>
                <w:sz w:val="18"/>
              </w:rPr>
              <w:t>customer_id</w:t>
            </w:r>
            <w:proofErr w:type="spellEnd"/>
            <w:r>
              <w:rPr>
                <w:rFonts w:cs="仿宋_GB2312"/>
                <w:sz w:val="18"/>
              </w:rPr>
              <w:t>": "C001",</w:t>
            </w:r>
            <w:r>
              <w:rPr>
                <w:rFonts w:cs="仿宋_GB2312"/>
                <w:sz w:val="18"/>
              </w:rPr>
              <w:br/>
              <w:t xml:space="preserve">        "</w:t>
            </w:r>
            <w:proofErr w:type="spellStart"/>
            <w:r>
              <w:rPr>
                <w:rFonts w:cs="仿宋_GB2312"/>
                <w:sz w:val="18"/>
              </w:rPr>
              <w:t>customer_name</w:t>
            </w:r>
            <w:proofErr w:type="spellEnd"/>
            <w:r>
              <w:rPr>
                <w:rFonts w:cs="仿宋_GB2312"/>
                <w:sz w:val="18"/>
              </w:rPr>
              <w:t>": "</w:t>
            </w:r>
            <w:proofErr w:type="spellStart"/>
            <w:r>
              <w:rPr>
                <w:rFonts w:cs="仿宋_GB2312"/>
                <w:sz w:val="18"/>
              </w:rPr>
              <w:t>模拟客户一</w:t>
            </w:r>
            <w:proofErr w:type="spellEnd"/>
            <w:r>
              <w:rPr>
                <w:rFonts w:cs="仿宋_GB2312"/>
                <w:sz w:val="18"/>
              </w:rPr>
              <w:t>",</w:t>
            </w:r>
            <w:r>
              <w:rPr>
                <w:rFonts w:cs="仿宋_GB2312"/>
                <w:sz w:val="18"/>
              </w:rPr>
              <w:br/>
              <w:t xml:space="preserve">        "</w:t>
            </w:r>
            <w:proofErr w:type="spellStart"/>
            <w:r>
              <w:rPr>
                <w:rFonts w:cs="仿宋_GB2312"/>
                <w:sz w:val="18"/>
              </w:rPr>
              <w:t>previous_reading</w:t>
            </w:r>
            <w:proofErr w:type="spellEnd"/>
            <w:r>
              <w:rPr>
                <w:rFonts w:cs="仿宋_GB2312"/>
                <w:sz w:val="18"/>
              </w:rPr>
              <w:t>": 1000,</w:t>
            </w:r>
            <w:r>
              <w:rPr>
                <w:rFonts w:cs="仿宋_GB2312"/>
                <w:sz w:val="18"/>
              </w:rPr>
              <w:br/>
              <w:t xml:space="preserve">        "</w:t>
            </w:r>
            <w:proofErr w:type="spellStart"/>
            <w:r>
              <w:rPr>
                <w:rFonts w:cs="仿宋_GB2312"/>
                <w:sz w:val="18"/>
              </w:rPr>
              <w:t>current_reading</w:t>
            </w:r>
            <w:proofErr w:type="spellEnd"/>
            <w:r>
              <w:rPr>
                <w:rFonts w:cs="仿宋_GB2312"/>
                <w:sz w:val="18"/>
              </w:rPr>
              <w:t>": 1128.5,</w:t>
            </w:r>
            <w:r>
              <w:rPr>
                <w:rFonts w:cs="仿宋_GB2312"/>
                <w:sz w:val="18"/>
              </w:rPr>
              <w:br/>
              <w:t xml:space="preserve">        "</w:t>
            </w:r>
            <w:proofErr w:type="spellStart"/>
            <w:r>
              <w:rPr>
                <w:rFonts w:cs="仿宋_GB2312"/>
                <w:sz w:val="18"/>
              </w:rPr>
              <w:t>unit_price</w:t>
            </w:r>
            <w:proofErr w:type="spellEnd"/>
            <w:r>
              <w:rPr>
                <w:rFonts w:cs="仿宋_GB2312"/>
                <w:sz w:val="18"/>
              </w:rPr>
              <w:t>": 0.62,</w:t>
            </w:r>
            <w:r>
              <w:rPr>
                <w:rFonts w:cs="仿宋_GB2312"/>
                <w:sz w:val="18"/>
              </w:rPr>
              <w:br/>
              <w:t xml:space="preserve">    },</w:t>
            </w:r>
            <w:r>
              <w:rPr>
                <w:rFonts w:cs="仿宋_GB2312"/>
                <w:sz w:val="18"/>
              </w:rPr>
              <w:br/>
              <w:t xml:space="preserve"> </w:t>
            </w:r>
            <w:proofErr w:type="gramStart"/>
            <w:r>
              <w:rPr>
                <w:rFonts w:cs="仿宋_GB2312"/>
                <w:sz w:val="18"/>
              </w:rPr>
              <w:t xml:space="preserve">   {</w:t>
            </w:r>
            <w:proofErr w:type="gramEnd"/>
            <w:r>
              <w:rPr>
                <w:rFonts w:cs="仿宋_GB2312"/>
                <w:sz w:val="18"/>
              </w:rPr>
              <w:br/>
              <w:t xml:space="preserve">        "</w:t>
            </w:r>
            <w:proofErr w:type="spellStart"/>
            <w:r>
              <w:rPr>
                <w:rFonts w:cs="仿宋_GB2312"/>
                <w:sz w:val="18"/>
              </w:rPr>
              <w:t>customer_id</w:t>
            </w:r>
            <w:proofErr w:type="spellEnd"/>
            <w:r>
              <w:rPr>
                <w:rFonts w:cs="仿宋_GB2312"/>
                <w:sz w:val="18"/>
              </w:rPr>
              <w:t>": "C002",</w:t>
            </w:r>
            <w:r>
              <w:rPr>
                <w:rFonts w:cs="仿宋_GB2312"/>
                <w:sz w:val="18"/>
              </w:rPr>
              <w:br/>
              <w:t xml:space="preserve">        "</w:t>
            </w:r>
            <w:proofErr w:type="spellStart"/>
            <w:r>
              <w:rPr>
                <w:rFonts w:cs="仿宋_GB2312"/>
                <w:sz w:val="18"/>
              </w:rPr>
              <w:t>customer_name</w:t>
            </w:r>
            <w:proofErr w:type="spellEnd"/>
            <w:r>
              <w:rPr>
                <w:rFonts w:cs="仿宋_GB2312"/>
                <w:sz w:val="18"/>
              </w:rPr>
              <w:t>": "</w:t>
            </w:r>
            <w:proofErr w:type="spellStart"/>
            <w:r>
              <w:rPr>
                <w:rFonts w:cs="仿宋_GB2312"/>
                <w:sz w:val="18"/>
              </w:rPr>
              <w:t>模拟客户二</w:t>
            </w:r>
            <w:proofErr w:type="spellEnd"/>
            <w:r>
              <w:rPr>
                <w:rFonts w:cs="仿宋_GB2312"/>
                <w:sz w:val="18"/>
              </w:rPr>
              <w:t>",</w:t>
            </w:r>
            <w:r>
              <w:rPr>
                <w:rFonts w:cs="仿宋_GB2312"/>
                <w:sz w:val="18"/>
              </w:rPr>
              <w:br/>
              <w:t xml:space="preserve">        "</w:t>
            </w:r>
            <w:proofErr w:type="spellStart"/>
            <w:r>
              <w:rPr>
                <w:rFonts w:cs="仿宋_GB2312"/>
                <w:sz w:val="18"/>
              </w:rPr>
              <w:t>previous_reading</w:t>
            </w:r>
            <w:proofErr w:type="spellEnd"/>
            <w:r>
              <w:rPr>
                <w:rFonts w:cs="仿宋_GB2312"/>
                <w:sz w:val="18"/>
              </w:rPr>
              <w:t>": 880,</w:t>
            </w:r>
            <w:r>
              <w:rPr>
                <w:rFonts w:cs="仿宋_GB2312"/>
                <w:sz w:val="18"/>
              </w:rPr>
              <w:br/>
              <w:t xml:space="preserve">        "</w:t>
            </w:r>
            <w:proofErr w:type="spellStart"/>
            <w:r>
              <w:rPr>
                <w:rFonts w:cs="仿宋_GB2312"/>
                <w:sz w:val="18"/>
              </w:rPr>
              <w:t>current_reading</w:t>
            </w:r>
            <w:proofErr w:type="spellEnd"/>
            <w:r>
              <w:rPr>
                <w:rFonts w:cs="仿宋_GB2312"/>
                <w:sz w:val="18"/>
              </w:rPr>
              <w:t>": 975,</w:t>
            </w:r>
            <w:r>
              <w:rPr>
                <w:rFonts w:cs="仿宋_GB2312"/>
                <w:sz w:val="18"/>
              </w:rPr>
              <w:br/>
              <w:t xml:space="preserve">        "</w:t>
            </w:r>
            <w:proofErr w:type="spellStart"/>
            <w:r>
              <w:rPr>
                <w:rFonts w:cs="仿宋_GB2312"/>
                <w:sz w:val="18"/>
              </w:rPr>
              <w:t>unit_price</w:t>
            </w:r>
            <w:proofErr w:type="spellEnd"/>
            <w:r>
              <w:rPr>
                <w:rFonts w:cs="仿宋_GB2312"/>
                <w:sz w:val="18"/>
              </w:rPr>
              <w:t>": 0.61,</w:t>
            </w:r>
            <w:r>
              <w:rPr>
                <w:rFonts w:cs="仿宋_GB2312"/>
                <w:sz w:val="18"/>
              </w:rPr>
              <w:br/>
              <w:t xml:space="preserve">    },</w:t>
            </w:r>
            <w:r>
              <w:rPr>
                <w:rFonts w:cs="仿宋_GB2312"/>
                <w:sz w:val="18"/>
              </w:rPr>
              <w:br/>
              <w:t>]</w:t>
            </w:r>
          </w:p>
        </w:tc>
      </w:tr>
    </w:tbl>
    <w:p w14:paraId="49C47904" w14:textId="77777777" w:rsidR="002B7F4F" w:rsidRDefault="002B7F4F">
      <w:pPr>
        <w:spacing w:after="20"/>
        <w:rPr>
          <w:rFonts w:hint="eastAsia"/>
        </w:rPr>
      </w:pPr>
    </w:p>
    <w:p w14:paraId="116367B2" w14:textId="77777777" w:rsidR="002B7F4F" w:rsidRDefault="00000000">
      <w:pPr>
        <w:pStyle w:val="21"/>
        <w:spacing w:before="120" w:after="100"/>
        <w:rPr>
          <w:color w:val="auto"/>
          <w:lang w:eastAsia="zh-CN"/>
        </w:rPr>
      </w:pPr>
      <w:r>
        <w:rPr>
          <w:rFonts w:ascii="仿宋_GB2312" w:eastAsia="仿宋_GB2312" w:hAnsi="仿宋_GB2312" w:cs="仿宋_GB2312"/>
          <w:color w:val="auto"/>
          <w:lang w:eastAsia="zh-CN"/>
        </w:rPr>
        <w:lastRenderedPageBreak/>
        <w:t>步骤 3：循环调用函数</w:t>
      </w:r>
    </w:p>
    <w:p w14:paraId="2D8DD7F4" w14:textId="77777777" w:rsidR="002B7F4F" w:rsidRDefault="00000000">
      <w:pPr>
        <w:keepNext/>
        <w:spacing w:after="40"/>
        <w:rPr>
          <w:rFonts w:hint="eastAsia"/>
          <w:lang w:eastAsia="zh-CN"/>
        </w:rPr>
      </w:pPr>
      <w:r>
        <w:rPr>
          <w:rFonts w:cs="仿宋_GB2312"/>
          <w:b/>
          <w:sz w:val="22"/>
          <w:lang w:eastAsia="zh-CN"/>
        </w:rPr>
        <w:t>代码块 3：继续输入并运行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2"/>
      </w:tblGrid>
      <w:tr w:rsidR="002B7F4F" w14:paraId="36075B72" w14:textId="77777777">
        <w:trPr>
          <w:cantSplit/>
          <w:jc w:val="center"/>
        </w:trPr>
        <w:tc>
          <w:tcPr>
            <w:tcW w:w="975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</w:tcPr>
          <w:p w14:paraId="35A27FA3" w14:textId="77777777" w:rsidR="002B7F4F" w:rsidRDefault="00000000">
            <w:pPr>
              <w:spacing w:before="60" w:after="60" w:line="240" w:lineRule="auto"/>
              <w:ind w:left="85" w:right="85"/>
              <w:rPr>
                <w:rFonts w:hint="eastAsia"/>
              </w:rPr>
            </w:pPr>
            <w:r>
              <w:rPr>
                <w:rFonts w:cs="仿宋_GB2312"/>
                <w:sz w:val="18"/>
              </w:rPr>
              <w:t>for customer in customers:</w:t>
            </w:r>
            <w:r>
              <w:rPr>
                <w:rFonts w:cs="仿宋_GB2312"/>
                <w:sz w:val="18"/>
              </w:rPr>
              <w:br/>
              <w:t xml:space="preserve">    usage = </w:t>
            </w:r>
            <w:proofErr w:type="spellStart"/>
            <w:r>
              <w:rPr>
                <w:rFonts w:cs="仿宋_GB2312"/>
                <w:sz w:val="18"/>
              </w:rPr>
              <w:t>calculate_</w:t>
            </w:r>
            <w:proofErr w:type="gramStart"/>
            <w:r>
              <w:rPr>
                <w:rFonts w:cs="仿宋_GB2312"/>
                <w:sz w:val="18"/>
              </w:rPr>
              <w:t>usage</w:t>
            </w:r>
            <w:proofErr w:type="spellEnd"/>
            <w:r>
              <w:rPr>
                <w:rFonts w:cs="仿宋_GB2312"/>
                <w:sz w:val="18"/>
              </w:rPr>
              <w:t>(</w:t>
            </w:r>
            <w:proofErr w:type="gramEnd"/>
            <w:r>
              <w:rPr>
                <w:rFonts w:cs="仿宋_GB2312"/>
                <w:sz w:val="18"/>
              </w:rPr>
              <w:br/>
              <w:t xml:space="preserve">        customer["</w:t>
            </w:r>
            <w:proofErr w:type="spellStart"/>
            <w:r>
              <w:rPr>
                <w:rFonts w:cs="仿宋_GB2312"/>
                <w:sz w:val="18"/>
              </w:rPr>
              <w:t>previous_reading</w:t>
            </w:r>
            <w:proofErr w:type="spellEnd"/>
            <w:r>
              <w:rPr>
                <w:rFonts w:cs="仿宋_GB2312"/>
                <w:sz w:val="18"/>
              </w:rPr>
              <w:t>"],</w:t>
            </w:r>
            <w:r>
              <w:rPr>
                <w:rFonts w:cs="仿宋_GB2312"/>
                <w:sz w:val="18"/>
              </w:rPr>
              <w:br/>
              <w:t xml:space="preserve">        customer["</w:t>
            </w:r>
            <w:proofErr w:type="spellStart"/>
            <w:r>
              <w:rPr>
                <w:rFonts w:cs="仿宋_GB2312"/>
                <w:sz w:val="18"/>
              </w:rPr>
              <w:t>current_reading</w:t>
            </w:r>
            <w:proofErr w:type="spellEnd"/>
            <w:r>
              <w:rPr>
                <w:rFonts w:cs="仿宋_GB2312"/>
                <w:sz w:val="18"/>
              </w:rPr>
              <w:t>"],</w:t>
            </w:r>
            <w:r>
              <w:rPr>
                <w:rFonts w:cs="仿宋_GB2312"/>
                <w:sz w:val="18"/>
              </w:rPr>
              <w:br/>
              <w:t xml:space="preserve">  </w:t>
            </w:r>
            <w:proofErr w:type="gramStart"/>
            <w:r>
              <w:rPr>
                <w:rFonts w:cs="仿宋_GB2312"/>
                <w:sz w:val="18"/>
              </w:rPr>
              <w:t xml:space="preserve">  )</w:t>
            </w:r>
            <w:proofErr w:type="gramEnd"/>
            <w:r>
              <w:rPr>
                <w:rFonts w:cs="仿宋_GB2312"/>
                <w:sz w:val="18"/>
              </w:rPr>
              <w:br/>
              <w:t xml:space="preserve">    amount = </w:t>
            </w:r>
            <w:proofErr w:type="spellStart"/>
            <w:r>
              <w:rPr>
                <w:rFonts w:cs="仿宋_GB2312"/>
                <w:sz w:val="18"/>
              </w:rPr>
              <w:t>calculate_</w:t>
            </w:r>
            <w:proofErr w:type="gramStart"/>
            <w:r>
              <w:rPr>
                <w:rFonts w:cs="仿宋_GB2312"/>
                <w:sz w:val="18"/>
              </w:rPr>
              <w:t>amount</w:t>
            </w:r>
            <w:proofErr w:type="spellEnd"/>
            <w:r>
              <w:rPr>
                <w:rFonts w:cs="仿宋_GB2312"/>
                <w:sz w:val="18"/>
              </w:rPr>
              <w:t>(</w:t>
            </w:r>
            <w:proofErr w:type="gramEnd"/>
            <w:r>
              <w:rPr>
                <w:rFonts w:cs="仿宋_GB2312"/>
                <w:sz w:val="18"/>
              </w:rPr>
              <w:t>usage, customer["</w:t>
            </w:r>
            <w:proofErr w:type="spellStart"/>
            <w:r>
              <w:rPr>
                <w:rFonts w:cs="仿宋_GB2312"/>
                <w:sz w:val="18"/>
              </w:rPr>
              <w:t>unit_price</w:t>
            </w:r>
            <w:proofErr w:type="spellEnd"/>
            <w:r>
              <w:rPr>
                <w:rFonts w:cs="仿宋_GB2312"/>
                <w:sz w:val="18"/>
              </w:rPr>
              <w:t>"])</w:t>
            </w:r>
            <w:r>
              <w:rPr>
                <w:rFonts w:cs="仿宋_GB2312"/>
                <w:sz w:val="18"/>
              </w:rPr>
              <w:br/>
              <w:t xml:space="preserve">    </w:t>
            </w:r>
            <w:proofErr w:type="gramStart"/>
            <w:r>
              <w:rPr>
                <w:rFonts w:cs="仿宋_GB2312"/>
                <w:sz w:val="18"/>
              </w:rPr>
              <w:t>print(</w:t>
            </w:r>
            <w:proofErr w:type="gramEnd"/>
            <w:r>
              <w:rPr>
                <w:rFonts w:cs="仿宋_GB2312"/>
                <w:sz w:val="18"/>
              </w:rPr>
              <w:br/>
              <w:t xml:space="preserve">        customer["</w:t>
            </w:r>
            <w:proofErr w:type="spellStart"/>
            <w:r>
              <w:rPr>
                <w:rFonts w:cs="仿宋_GB2312"/>
                <w:sz w:val="18"/>
              </w:rPr>
              <w:t>customer_id</w:t>
            </w:r>
            <w:proofErr w:type="spellEnd"/>
            <w:r>
              <w:rPr>
                <w:rFonts w:cs="仿宋_GB2312"/>
                <w:sz w:val="18"/>
              </w:rPr>
              <w:t>"],</w:t>
            </w:r>
            <w:r>
              <w:rPr>
                <w:rFonts w:cs="仿宋_GB2312"/>
                <w:sz w:val="18"/>
              </w:rPr>
              <w:br/>
              <w:t xml:space="preserve">        customer["</w:t>
            </w:r>
            <w:proofErr w:type="spellStart"/>
            <w:r>
              <w:rPr>
                <w:rFonts w:cs="仿宋_GB2312"/>
                <w:sz w:val="18"/>
              </w:rPr>
              <w:t>customer_name</w:t>
            </w:r>
            <w:proofErr w:type="spellEnd"/>
            <w:r>
              <w:rPr>
                <w:rFonts w:cs="仿宋_GB2312"/>
                <w:sz w:val="18"/>
              </w:rPr>
              <w:t>"],</w:t>
            </w:r>
            <w:r>
              <w:rPr>
                <w:rFonts w:cs="仿宋_GB2312"/>
                <w:sz w:val="18"/>
              </w:rPr>
              <w:br/>
              <w:t xml:space="preserve">        </w:t>
            </w:r>
            <w:proofErr w:type="spellStart"/>
            <w:r>
              <w:rPr>
                <w:rFonts w:cs="仿宋_GB2312"/>
                <w:sz w:val="18"/>
              </w:rPr>
              <w:t>f"用量</w:t>
            </w:r>
            <w:proofErr w:type="spellEnd"/>
            <w:r>
              <w:rPr>
                <w:rFonts w:cs="仿宋_GB2312"/>
                <w:sz w:val="18"/>
              </w:rPr>
              <w:t xml:space="preserve"> {usage:.2f}",</w:t>
            </w:r>
            <w:r>
              <w:rPr>
                <w:rFonts w:cs="仿宋_GB2312"/>
                <w:sz w:val="18"/>
              </w:rPr>
              <w:br/>
              <w:t xml:space="preserve">        </w:t>
            </w:r>
            <w:proofErr w:type="spellStart"/>
            <w:r>
              <w:rPr>
                <w:rFonts w:cs="仿宋_GB2312"/>
                <w:sz w:val="18"/>
              </w:rPr>
              <w:t>f"金额</w:t>
            </w:r>
            <w:proofErr w:type="spellEnd"/>
            <w:r>
              <w:rPr>
                <w:rFonts w:cs="仿宋_GB2312"/>
                <w:sz w:val="18"/>
              </w:rPr>
              <w:t xml:space="preserve"> {amount:.2f}",</w:t>
            </w:r>
            <w:r>
              <w:rPr>
                <w:rFonts w:cs="仿宋_GB2312"/>
                <w:sz w:val="18"/>
              </w:rPr>
              <w:br/>
              <w:t xml:space="preserve">  </w:t>
            </w:r>
            <w:proofErr w:type="gramStart"/>
            <w:r>
              <w:rPr>
                <w:rFonts w:cs="仿宋_GB2312"/>
                <w:sz w:val="18"/>
              </w:rPr>
              <w:t xml:space="preserve">  )</w:t>
            </w:r>
            <w:proofErr w:type="gramEnd"/>
          </w:p>
        </w:tc>
      </w:tr>
    </w:tbl>
    <w:p w14:paraId="534BE5FA" w14:textId="77777777" w:rsidR="002B7F4F" w:rsidRDefault="002B7F4F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2B7F4F" w14:paraId="3D962656" w14:textId="77777777">
        <w:trPr>
          <w:jc w:val="center"/>
        </w:trPr>
        <w:tc>
          <w:tcPr>
            <w:tcW w:w="9752" w:type="dxa"/>
            <w:tcBorders>
              <w:top w:val="single" w:sz="4" w:space="0" w:color="D6B656"/>
              <w:left w:val="single" w:sz="4" w:space="0" w:color="D6B656"/>
              <w:bottom w:val="single" w:sz="4" w:space="0" w:color="D6B656"/>
              <w:right w:val="single" w:sz="4" w:space="0" w:color="D6B656"/>
            </w:tcBorders>
            <w:shd w:val="clear" w:color="auto" w:fill="FFF2CC"/>
          </w:tcPr>
          <w:p w14:paraId="21C27F30" w14:textId="77777777" w:rsidR="002B7F4F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cs="仿宋_GB2312"/>
                <w:b/>
                <w:sz w:val="22"/>
              </w:rPr>
              <w:t>提示：</w:t>
            </w:r>
            <w:r>
              <w:rPr>
                <w:rFonts w:cs="仿宋_GB2312"/>
                <w:sz w:val="22"/>
              </w:rPr>
              <w:t>字典中的键要用引号，例如</w:t>
            </w:r>
            <w:proofErr w:type="spellEnd"/>
            <w:r>
              <w:rPr>
                <w:rFonts w:cs="仿宋_GB2312"/>
                <w:sz w:val="22"/>
              </w:rPr>
              <w:t xml:space="preserve"> customer["</w:t>
            </w:r>
            <w:proofErr w:type="spellStart"/>
            <w:r>
              <w:rPr>
                <w:rFonts w:cs="仿宋_GB2312"/>
                <w:sz w:val="22"/>
              </w:rPr>
              <w:t>customer_id</w:t>
            </w:r>
            <w:proofErr w:type="spellEnd"/>
            <w:proofErr w:type="gramStart"/>
            <w:r>
              <w:rPr>
                <w:rFonts w:cs="仿宋_GB2312"/>
                <w:sz w:val="22"/>
              </w:rPr>
              <w:t>"]。</w:t>
            </w:r>
            <w:proofErr w:type="spellStart"/>
            <w:proofErr w:type="gramEnd"/>
            <w:r>
              <w:rPr>
                <w:rFonts w:cs="仿宋_GB2312"/>
                <w:sz w:val="22"/>
              </w:rPr>
              <w:t>函数通过参数接收数据，通过</w:t>
            </w:r>
            <w:proofErr w:type="spellEnd"/>
            <w:r>
              <w:rPr>
                <w:rFonts w:cs="仿宋_GB2312"/>
                <w:sz w:val="22"/>
              </w:rPr>
              <w:t xml:space="preserve"> return </w:t>
            </w:r>
            <w:proofErr w:type="spellStart"/>
            <w:r>
              <w:rPr>
                <w:rFonts w:cs="仿宋_GB2312"/>
                <w:sz w:val="22"/>
              </w:rPr>
              <w:t>返回结果</w:t>
            </w:r>
            <w:proofErr w:type="spellEnd"/>
            <w:r>
              <w:rPr>
                <w:rFonts w:cs="仿宋_GB2312"/>
                <w:sz w:val="22"/>
              </w:rPr>
              <w:t>。</w:t>
            </w:r>
          </w:p>
        </w:tc>
      </w:tr>
    </w:tbl>
    <w:p w14:paraId="4449792C" w14:textId="77777777" w:rsidR="002B7F4F" w:rsidRDefault="00000000">
      <w:pPr>
        <w:pStyle w:val="21"/>
        <w:spacing w:before="120" w:after="100"/>
        <w:rPr>
          <w:color w:val="auto"/>
        </w:rPr>
      </w:pPr>
      <w:proofErr w:type="spellStart"/>
      <w:r>
        <w:rPr>
          <w:rFonts w:ascii="仿宋_GB2312" w:eastAsia="仿宋_GB2312" w:hAnsi="仿宋_GB2312" w:cs="仿宋_GB2312"/>
          <w:color w:val="auto"/>
        </w:rPr>
        <w:t>课后作业</w:t>
      </w:r>
      <w:proofErr w:type="spellEnd"/>
    </w:p>
    <w:p w14:paraId="51BA7535" w14:textId="77777777" w:rsidR="002B7F4F" w:rsidRDefault="00000000">
      <w:pPr>
        <w:spacing w:after="80" w:line="312" w:lineRule="auto"/>
        <w:ind w:left="255" w:hanging="255"/>
        <w:rPr>
          <w:rFonts w:hint="eastAsia"/>
        </w:rPr>
      </w:pPr>
      <w:r>
        <w:rPr>
          <w:rFonts w:cs="仿宋_GB2312"/>
        </w:rPr>
        <w:t xml:space="preserve">1. 在 customers </w:t>
      </w:r>
      <w:proofErr w:type="spellStart"/>
      <w:r>
        <w:rPr>
          <w:rFonts w:cs="仿宋_GB2312"/>
        </w:rPr>
        <w:t>中增加第三条虚拟记录，编号使用</w:t>
      </w:r>
      <w:proofErr w:type="spellEnd"/>
      <w:r>
        <w:rPr>
          <w:rFonts w:cs="仿宋_GB2312"/>
        </w:rPr>
        <w:t xml:space="preserve"> C003。</w:t>
      </w:r>
    </w:p>
    <w:p w14:paraId="792F657E" w14:textId="77777777" w:rsidR="002B7F4F" w:rsidRDefault="00000000">
      <w:pPr>
        <w:spacing w:after="80" w:line="312" w:lineRule="auto"/>
        <w:ind w:left="255" w:hanging="255"/>
        <w:rPr>
          <w:rFonts w:hint="eastAsia"/>
        </w:rPr>
      </w:pPr>
      <w:r>
        <w:rPr>
          <w:rFonts w:cs="仿宋_GB2312"/>
        </w:rPr>
        <w:t xml:space="preserve">2. </w:t>
      </w:r>
      <w:proofErr w:type="spellStart"/>
      <w:r>
        <w:rPr>
          <w:rFonts w:cs="仿宋_GB2312"/>
        </w:rPr>
        <w:t>增加函数</w:t>
      </w:r>
      <w:proofErr w:type="spellEnd"/>
      <w:r>
        <w:rPr>
          <w:rFonts w:cs="仿宋_GB2312"/>
        </w:rPr>
        <w:t xml:space="preserve"> </w:t>
      </w:r>
      <w:proofErr w:type="spellStart"/>
      <w:r>
        <w:rPr>
          <w:rFonts w:cs="仿宋_GB2312"/>
        </w:rPr>
        <w:t>get_level</w:t>
      </w:r>
      <w:proofErr w:type="spellEnd"/>
      <w:r>
        <w:rPr>
          <w:rFonts w:cs="仿宋_GB2312"/>
        </w:rPr>
        <w:t>(usage)，</w:t>
      </w:r>
      <w:proofErr w:type="gramStart"/>
      <w:r>
        <w:rPr>
          <w:rFonts w:cs="仿宋_GB2312"/>
        </w:rPr>
        <w:t>返回“</w:t>
      </w:r>
      <w:proofErr w:type="spellStart"/>
      <w:r>
        <w:rPr>
          <w:rFonts w:cs="仿宋_GB2312"/>
        </w:rPr>
        <w:t>较低</w:t>
      </w:r>
      <w:proofErr w:type="spellEnd"/>
      <w:r>
        <w:rPr>
          <w:rFonts w:cs="仿宋_GB2312"/>
        </w:rPr>
        <w:t>”“一般”或</w:t>
      </w:r>
      <w:proofErr w:type="gramEnd"/>
      <w:r>
        <w:rPr>
          <w:rFonts w:cs="仿宋_GB2312"/>
        </w:rPr>
        <w:t>“</w:t>
      </w:r>
      <w:proofErr w:type="spellStart"/>
      <w:proofErr w:type="gramStart"/>
      <w:r>
        <w:rPr>
          <w:rFonts w:cs="仿宋_GB2312"/>
        </w:rPr>
        <w:t>较高</w:t>
      </w:r>
      <w:proofErr w:type="spellEnd"/>
      <w:r>
        <w:rPr>
          <w:rFonts w:cs="仿宋_GB2312"/>
        </w:rPr>
        <w:t>”，</w:t>
      </w:r>
      <w:proofErr w:type="spellStart"/>
      <w:proofErr w:type="gramEnd"/>
      <w:r>
        <w:rPr>
          <w:rFonts w:cs="仿宋_GB2312"/>
        </w:rPr>
        <w:t>并在循环中打印等级</w:t>
      </w:r>
      <w:proofErr w:type="spellEnd"/>
      <w:r>
        <w:rPr>
          <w:rFonts w:cs="仿宋_GB2312"/>
        </w:rPr>
        <w:t>。</w:t>
      </w:r>
    </w:p>
    <w:p w14:paraId="2A557A8D" w14:textId="77777777" w:rsidR="002B7F4F" w:rsidRDefault="00000000">
      <w:pPr>
        <w:spacing w:after="80" w:line="312" w:lineRule="auto"/>
        <w:ind w:left="255" w:hanging="255"/>
        <w:rPr>
          <w:rFonts w:hint="eastAsia"/>
        </w:rPr>
      </w:pPr>
      <w:r>
        <w:rPr>
          <w:rFonts w:cs="仿宋_GB2312"/>
          <w:lang w:eastAsia="zh-CN"/>
        </w:rPr>
        <w:t>3. 运行后确认每条记录只输出一行，且第三条记录也被处理。</w:t>
      </w:r>
      <w:proofErr w:type="spellStart"/>
      <w:r>
        <w:rPr>
          <w:rFonts w:cs="仿宋_GB2312"/>
        </w:rPr>
        <w:t>提交程序和截图</w:t>
      </w:r>
      <w:proofErr w:type="spellEnd"/>
      <w:r>
        <w:rPr>
          <w:rFonts w:cs="仿宋_GB2312"/>
        </w:rPr>
        <w:t>。</w:t>
      </w:r>
    </w:p>
    <w:p w14:paraId="2C4B3CBB" w14:textId="77777777" w:rsidR="002B7F4F" w:rsidRDefault="00000000">
      <w:pPr>
        <w:rPr>
          <w:rFonts w:hint="eastAsia"/>
        </w:rPr>
      </w:pPr>
      <w:r>
        <w:rPr>
          <w:rFonts w:cs="仿宋_GB2312"/>
        </w:rPr>
        <w:br w:type="page"/>
      </w:r>
    </w:p>
    <w:p w14:paraId="5D658CAD" w14:textId="77777777" w:rsidR="002B7F4F" w:rsidRDefault="00000000">
      <w:pPr>
        <w:pStyle w:val="1"/>
        <w:spacing w:before="200" w:after="100"/>
        <w:rPr>
          <w:color w:val="auto"/>
        </w:rPr>
      </w:pPr>
      <w:r>
        <w:rPr>
          <w:rFonts w:ascii="仿宋_GB2312" w:eastAsia="仿宋_GB2312" w:hAnsi="仿宋_GB2312" w:cs="仿宋_GB2312"/>
          <w:color w:val="auto"/>
        </w:rPr>
        <w:lastRenderedPageBreak/>
        <w:t xml:space="preserve">第 5 </w:t>
      </w:r>
      <w:proofErr w:type="spellStart"/>
      <w:r>
        <w:rPr>
          <w:rFonts w:ascii="仿宋_GB2312" w:eastAsia="仿宋_GB2312" w:hAnsi="仿宋_GB2312" w:cs="仿宋_GB2312"/>
          <w:color w:val="auto"/>
        </w:rPr>
        <w:t>天｜使用</w:t>
      </w:r>
      <w:proofErr w:type="spellEnd"/>
      <w:r>
        <w:rPr>
          <w:rFonts w:ascii="仿宋_GB2312" w:eastAsia="仿宋_GB2312" w:hAnsi="仿宋_GB2312" w:cs="仿宋_GB2312"/>
          <w:color w:val="auto"/>
        </w:rPr>
        <w:t xml:space="preserve"> pandas </w:t>
      </w:r>
      <w:proofErr w:type="spellStart"/>
      <w:r>
        <w:rPr>
          <w:rFonts w:ascii="仿宋_GB2312" w:eastAsia="仿宋_GB2312" w:hAnsi="仿宋_GB2312" w:cs="仿宋_GB2312"/>
          <w:color w:val="auto"/>
        </w:rPr>
        <w:t>读取</w:t>
      </w:r>
      <w:proofErr w:type="spellEnd"/>
      <w:r>
        <w:rPr>
          <w:rFonts w:ascii="仿宋_GB2312" w:eastAsia="仿宋_GB2312" w:hAnsi="仿宋_GB2312" w:cs="仿宋_GB2312"/>
          <w:color w:val="auto"/>
        </w:rPr>
        <w:t xml:space="preserve"> CSV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2494"/>
        <w:gridCol w:w="3969"/>
      </w:tblGrid>
      <w:tr w:rsidR="002B7F4F" w14:paraId="75751349" w14:textId="77777777">
        <w:trPr>
          <w:jc w:val="center"/>
        </w:trPr>
        <w:tc>
          <w:tcPr>
            <w:tcW w:w="306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BD2B246" w14:textId="77777777" w:rsidR="002B7F4F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cs="仿宋_GB2312"/>
                <w:b/>
                <w:sz w:val="21"/>
              </w:rPr>
              <w:t>新建文件：day05_pandas_csv.py</w:t>
            </w:r>
          </w:p>
        </w:tc>
        <w:tc>
          <w:tcPr>
            <w:tcW w:w="24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D0DF0B5" w14:textId="77777777" w:rsidR="002B7F4F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cs="仿宋_GB2312"/>
                <w:b/>
                <w:sz w:val="21"/>
              </w:rPr>
              <w:t xml:space="preserve">预计用时：75～100 </w:t>
            </w:r>
            <w:proofErr w:type="spellStart"/>
            <w:r>
              <w:rPr>
                <w:rFonts w:cs="仿宋_GB2312"/>
                <w:b/>
                <w:sz w:val="21"/>
              </w:rPr>
              <w:t>分钟</w:t>
            </w:r>
            <w:proofErr w:type="spellEnd"/>
          </w:p>
        </w:tc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AD84252" w14:textId="77777777" w:rsidR="002B7F4F" w:rsidRDefault="00000000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cs="仿宋_GB2312"/>
                <w:b/>
                <w:sz w:val="21"/>
                <w:lang w:eastAsia="zh-CN"/>
              </w:rPr>
              <w:t>完成方式：按步骤编写、运行并完成课后作业</w:t>
            </w:r>
          </w:p>
        </w:tc>
      </w:tr>
    </w:tbl>
    <w:p w14:paraId="2771CD02" w14:textId="77777777" w:rsidR="002B7F4F" w:rsidRDefault="002B7F4F">
      <w:pPr>
        <w:spacing w:after="40"/>
        <w:rPr>
          <w:rFonts w:hint="eastAsia"/>
          <w:lang w:eastAsia="zh-CN"/>
        </w:rPr>
      </w:pPr>
    </w:p>
    <w:p w14:paraId="53D2985F" w14:textId="77777777" w:rsidR="002B7F4F" w:rsidRDefault="00000000">
      <w:pPr>
        <w:ind w:firstLine="420"/>
        <w:rPr>
          <w:rFonts w:hint="eastAsia"/>
          <w:lang w:eastAsia="zh-CN"/>
        </w:rPr>
      </w:pPr>
      <w:r>
        <w:rPr>
          <w:rFonts w:cs="仿宋_GB2312"/>
          <w:lang w:eastAsia="zh-CN"/>
        </w:rPr>
        <w:t xml:space="preserve">从今天开始使用 pandas。pandas 把表格读入 </w:t>
      </w:r>
      <w:proofErr w:type="spellStart"/>
      <w:r>
        <w:rPr>
          <w:rFonts w:cs="仿宋_GB2312"/>
          <w:lang w:eastAsia="zh-CN"/>
        </w:rPr>
        <w:t>DataFrame</w:t>
      </w:r>
      <w:proofErr w:type="spellEnd"/>
      <w:r>
        <w:rPr>
          <w:rFonts w:cs="仿宋_GB2312"/>
          <w:lang w:eastAsia="zh-CN"/>
        </w:rPr>
        <w:t>，</w:t>
      </w:r>
      <w:proofErr w:type="spellStart"/>
      <w:r>
        <w:rPr>
          <w:rFonts w:cs="仿宋_GB2312"/>
          <w:lang w:eastAsia="zh-CN"/>
        </w:rPr>
        <w:t>DataFrame</w:t>
      </w:r>
      <w:proofErr w:type="spellEnd"/>
      <w:r>
        <w:rPr>
          <w:rFonts w:cs="仿宋_GB2312"/>
          <w:lang w:eastAsia="zh-CN"/>
        </w:rPr>
        <w:t xml:space="preserve"> 可以理解为带字段名的二维表格。</w:t>
      </w:r>
    </w:p>
    <w:p w14:paraId="512C5BC3" w14:textId="77777777" w:rsidR="002B7F4F" w:rsidRDefault="00000000">
      <w:pPr>
        <w:pStyle w:val="21"/>
        <w:spacing w:before="120" w:after="100"/>
        <w:rPr>
          <w:color w:val="auto"/>
          <w:lang w:eastAsia="zh-CN"/>
        </w:rPr>
      </w:pPr>
      <w:r>
        <w:rPr>
          <w:rFonts w:ascii="仿宋_GB2312" w:eastAsia="仿宋_GB2312" w:hAnsi="仿宋_GB2312" w:cs="仿宋_GB2312"/>
          <w:color w:val="auto"/>
          <w:lang w:eastAsia="zh-CN"/>
        </w:rPr>
        <w:t>步骤 1：复制学习数据到项目</w:t>
      </w:r>
    </w:p>
    <w:p w14:paraId="2DC92D38" w14:textId="77777777" w:rsidR="002B7F4F" w:rsidRDefault="00000000">
      <w:pPr>
        <w:spacing w:after="80" w:line="312" w:lineRule="auto"/>
        <w:ind w:left="255" w:hanging="255"/>
        <w:rPr>
          <w:rFonts w:hint="eastAsia"/>
          <w:lang w:eastAsia="zh-CN"/>
        </w:rPr>
      </w:pPr>
      <w:r>
        <w:rPr>
          <w:rFonts w:cs="仿宋_GB2312"/>
          <w:lang w:eastAsia="zh-CN"/>
        </w:rPr>
        <w:t>1. 在收到的资料包中找到“学习数据”文件夹。</w:t>
      </w:r>
    </w:p>
    <w:p w14:paraId="19D88DF8" w14:textId="77777777" w:rsidR="002B7F4F" w:rsidRDefault="00000000">
      <w:pPr>
        <w:spacing w:after="80" w:line="312" w:lineRule="auto"/>
        <w:ind w:left="255" w:hanging="255"/>
        <w:rPr>
          <w:rFonts w:hint="eastAsia"/>
          <w:lang w:eastAsia="zh-CN"/>
        </w:rPr>
      </w:pPr>
      <w:r>
        <w:rPr>
          <w:rFonts w:cs="仿宋_GB2312"/>
          <w:lang w:eastAsia="zh-CN"/>
        </w:rPr>
        <w:t>2. 把整个“学习数据”文件夹复制到 PyCharm 项目根目录。</w:t>
      </w:r>
    </w:p>
    <w:p w14:paraId="23CB27A8" w14:textId="77777777" w:rsidR="002B7F4F" w:rsidRDefault="00000000">
      <w:pPr>
        <w:spacing w:after="80" w:line="312" w:lineRule="auto"/>
        <w:ind w:left="255" w:hanging="255"/>
        <w:rPr>
          <w:rFonts w:hint="eastAsia"/>
        </w:rPr>
      </w:pPr>
      <w:r>
        <w:rPr>
          <w:rFonts w:cs="仿宋_GB2312"/>
        </w:rPr>
        <w:t xml:space="preserve">3. 在 Project </w:t>
      </w:r>
      <w:proofErr w:type="spellStart"/>
      <w:proofErr w:type="gramStart"/>
      <w:r>
        <w:rPr>
          <w:rFonts w:cs="仿宋_GB2312"/>
        </w:rPr>
        <w:t>面板中确认能看到“</w:t>
      </w:r>
      <w:proofErr w:type="gramEnd"/>
      <w:r>
        <w:rPr>
          <w:rFonts w:cs="仿宋_GB2312"/>
        </w:rPr>
        <w:t>学习数据</w:t>
      </w:r>
      <w:proofErr w:type="spellEnd"/>
      <w:r>
        <w:rPr>
          <w:rFonts w:cs="仿宋_GB2312"/>
        </w:rPr>
        <w:t>/</w:t>
      </w:r>
      <w:proofErr w:type="spellStart"/>
      <w:proofErr w:type="gramStart"/>
      <w:r>
        <w:rPr>
          <w:rFonts w:cs="仿宋_GB2312"/>
        </w:rPr>
        <w:t>customer_usage.csv”和</w:t>
      </w:r>
      <w:proofErr w:type="gramEnd"/>
      <w:r>
        <w:rPr>
          <w:rFonts w:cs="仿宋_GB2312"/>
        </w:rPr>
        <w:t>“学习数据</w:t>
      </w:r>
      <w:proofErr w:type="spellEnd"/>
      <w:r>
        <w:rPr>
          <w:rFonts w:cs="仿宋_GB2312"/>
        </w:rPr>
        <w:t>/</w:t>
      </w:r>
      <w:proofErr w:type="gramStart"/>
      <w:r>
        <w:rPr>
          <w:rFonts w:cs="仿宋_GB2312"/>
        </w:rPr>
        <w:t>training_data.xlsx”。</w:t>
      </w:r>
      <w:proofErr w:type="gramEnd"/>
    </w:p>
    <w:p w14:paraId="43BD133A" w14:textId="77777777" w:rsidR="002B7F4F" w:rsidRDefault="00000000">
      <w:pPr>
        <w:pStyle w:val="21"/>
        <w:spacing w:before="120" w:after="100"/>
        <w:rPr>
          <w:color w:val="auto"/>
        </w:rPr>
      </w:pPr>
      <w:proofErr w:type="spellStart"/>
      <w:r>
        <w:rPr>
          <w:rFonts w:ascii="仿宋_GB2312" w:eastAsia="仿宋_GB2312" w:hAnsi="仿宋_GB2312" w:cs="仿宋_GB2312"/>
          <w:color w:val="auto"/>
        </w:rPr>
        <w:t>步骤</w:t>
      </w:r>
      <w:proofErr w:type="spellEnd"/>
      <w:r>
        <w:rPr>
          <w:rFonts w:ascii="仿宋_GB2312" w:eastAsia="仿宋_GB2312" w:hAnsi="仿宋_GB2312" w:cs="仿宋_GB2312"/>
          <w:color w:val="auto"/>
        </w:rPr>
        <w:t xml:space="preserve"> 2：导入 pandas </w:t>
      </w:r>
      <w:proofErr w:type="spellStart"/>
      <w:r>
        <w:rPr>
          <w:rFonts w:ascii="仿宋_GB2312" w:eastAsia="仿宋_GB2312" w:hAnsi="仿宋_GB2312" w:cs="仿宋_GB2312"/>
          <w:color w:val="auto"/>
        </w:rPr>
        <w:t>并读取</w:t>
      </w:r>
      <w:proofErr w:type="spellEnd"/>
      <w:r>
        <w:rPr>
          <w:rFonts w:ascii="仿宋_GB2312" w:eastAsia="仿宋_GB2312" w:hAnsi="仿宋_GB2312" w:cs="仿宋_GB2312"/>
          <w:color w:val="auto"/>
        </w:rPr>
        <w:t xml:space="preserve"> CSV</w:t>
      </w:r>
    </w:p>
    <w:p w14:paraId="47975E94" w14:textId="77777777" w:rsidR="002B7F4F" w:rsidRDefault="00000000">
      <w:pPr>
        <w:keepNext/>
        <w:spacing w:after="40"/>
        <w:rPr>
          <w:rFonts w:hint="eastAsia"/>
          <w:lang w:eastAsia="zh-CN"/>
        </w:rPr>
      </w:pPr>
      <w:r>
        <w:rPr>
          <w:rFonts w:cs="仿宋_GB2312"/>
          <w:b/>
          <w:sz w:val="22"/>
          <w:lang w:eastAsia="zh-CN"/>
        </w:rPr>
        <w:t>代码块 1：新建文件并输入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2"/>
      </w:tblGrid>
      <w:tr w:rsidR="002B7F4F" w14:paraId="41B64A06" w14:textId="77777777">
        <w:trPr>
          <w:cantSplit/>
          <w:jc w:val="center"/>
        </w:trPr>
        <w:tc>
          <w:tcPr>
            <w:tcW w:w="975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</w:tcPr>
          <w:p w14:paraId="15142AAF" w14:textId="77777777" w:rsidR="002B7F4F" w:rsidRDefault="00000000">
            <w:pPr>
              <w:spacing w:before="60" w:after="60" w:line="240" w:lineRule="auto"/>
              <w:ind w:left="85" w:right="85"/>
              <w:rPr>
                <w:rFonts w:hint="eastAsia"/>
              </w:rPr>
            </w:pPr>
            <w:r>
              <w:rPr>
                <w:rFonts w:cs="仿宋_GB2312"/>
                <w:sz w:val="18"/>
              </w:rPr>
              <w:t xml:space="preserve">from </w:t>
            </w:r>
            <w:proofErr w:type="spellStart"/>
            <w:r>
              <w:rPr>
                <w:rFonts w:cs="仿宋_GB2312"/>
                <w:sz w:val="18"/>
              </w:rPr>
              <w:t>pathlib</w:t>
            </w:r>
            <w:proofErr w:type="spellEnd"/>
            <w:r>
              <w:rPr>
                <w:rFonts w:cs="仿宋_GB2312"/>
                <w:sz w:val="18"/>
              </w:rPr>
              <w:t xml:space="preserve"> import Path</w:t>
            </w:r>
            <w:r>
              <w:rPr>
                <w:rFonts w:cs="仿宋_GB2312"/>
                <w:sz w:val="18"/>
              </w:rPr>
              <w:br/>
            </w:r>
            <w:r>
              <w:rPr>
                <w:rFonts w:cs="仿宋_GB2312"/>
                <w:sz w:val="18"/>
              </w:rPr>
              <w:br/>
              <w:t>import pandas as pd</w:t>
            </w:r>
            <w:r>
              <w:rPr>
                <w:rFonts w:cs="仿宋_GB2312"/>
                <w:sz w:val="18"/>
              </w:rPr>
              <w:br/>
            </w:r>
            <w:r>
              <w:rPr>
                <w:rFonts w:cs="仿宋_GB2312"/>
                <w:sz w:val="18"/>
              </w:rPr>
              <w:br/>
            </w:r>
            <w:proofErr w:type="spellStart"/>
            <w:r>
              <w:rPr>
                <w:rFonts w:cs="仿宋_GB2312"/>
                <w:sz w:val="18"/>
              </w:rPr>
              <w:t>file_path</w:t>
            </w:r>
            <w:proofErr w:type="spellEnd"/>
            <w:r>
              <w:rPr>
                <w:rFonts w:cs="仿宋_GB2312"/>
                <w:sz w:val="18"/>
              </w:rPr>
              <w:t xml:space="preserve"> = Path("</w:t>
            </w:r>
            <w:proofErr w:type="spellStart"/>
            <w:r>
              <w:rPr>
                <w:rFonts w:cs="仿宋_GB2312"/>
                <w:sz w:val="18"/>
              </w:rPr>
              <w:t>学习数据</w:t>
            </w:r>
            <w:proofErr w:type="spellEnd"/>
            <w:r>
              <w:rPr>
                <w:rFonts w:cs="仿宋_GB2312"/>
                <w:sz w:val="18"/>
              </w:rPr>
              <w:t>/customer_usage.csv")</w:t>
            </w:r>
            <w:r>
              <w:rPr>
                <w:rFonts w:cs="仿宋_GB2312"/>
                <w:sz w:val="18"/>
              </w:rPr>
              <w:br/>
              <w:t xml:space="preserve">data = </w:t>
            </w:r>
            <w:proofErr w:type="spellStart"/>
            <w:proofErr w:type="gramStart"/>
            <w:r>
              <w:rPr>
                <w:rFonts w:cs="仿宋_GB2312"/>
                <w:sz w:val="18"/>
              </w:rPr>
              <w:t>pd.read</w:t>
            </w:r>
            <w:proofErr w:type="gramEnd"/>
            <w:r>
              <w:rPr>
                <w:rFonts w:cs="仿宋_GB2312"/>
                <w:sz w:val="18"/>
              </w:rPr>
              <w:t>_</w:t>
            </w:r>
            <w:proofErr w:type="gramStart"/>
            <w:r>
              <w:rPr>
                <w:rFonts w:cs="仿宋_GB2312"/>
                <w:sz w:val="18"/>
              </w:rPr>
              <w:t>csv</w:t>
            </w:r>
            <w:proofErr w:type="spellEnd"/>
            <w:r>
              <w:rPr>
                <w:rFonts w:cs="仿宋_GB2312"/>
                <w:sz w:val="18"/>
              </w:rPr>
              <w:t>(</w:t>
            </w:r>
            <w:proofErr w:type="spellStart"/>
            <w:proofErr w:type="gramEnd"/>
            <w:r>
              <w:rPr>
                <w:rFonts w:cs="仿宋_GB2312"/>
                <w:sz w:val="18"/>
              </w:rPr>
              <w:t>file_path</w:t>
            </w:r>
            <w:proofErr w:type="spellEnd"/>
            <w:r>
              <w:rPr>
                <w:rFonts w:cs="仿宋_GB2312"/>
                <w:sz w:val="18"/>
              </w:rPr>
              <w:t>, encoding="utf-8-sig")</w:t>
            </w:r>
          </w:p>
        </w:tc>
      </w:tr>
    </w:tbl>
    <w:p w14:paraId="0942A8D7" w14:textId="77777777" w:rsidR="002B7F4F" w:rsidRDefault="002B7F4F">
      <w:pPr>
        <w:spacing w:after="20"/>
        <w:rPr>
          <w:rFonts w:hint="eastAsia"/>
        </w:rPr>
      </w:pPr>
    </w:p>
    <w:p w14:paraId="5D53FFB8" w14:textId="77777777" w:rsidR="002B7F4F" w:rsidRDefault="00000000">
      <w:pPr>
        <w:pStyle w:val="21"/>
        <w:spacing w:before="120" w:after="100"/>
        <w:rPr>
          <w:color w:val="auto"/>
          <w:lang w:eastAsia="zh-CN"/>
        </w:rPr>
      </w:pPr>
      <w:r>
        <w:rPr>
          <w:rFonts w:ascii="仿宋_GB2312" w:eastAsia="仿宋_GB2312" w:hAnsi="仿宋_GB2312" w:cs="仿宋_GB2312"/>
          <w:color w:val="auto"/>
          <w:lang w:eastAsia="zh-CN"/>
        </w:rPr>
        <w:t>步骤 3：查看前几行和表格大小</w:t>
      </w:r>
    </w:p>
    <w:p w14:paraId="7A8617D9" w14:textId="77777777" w:rsidR="002B7F4F" w:rsidRDefault="00000000">
      <w:pPr>
        <w:keepNext/>
        <w:spacing w:after="40"/>
        <w:rPr>
          <w:rFonts w:hint="eastAsia"/>
          <w:lang w:eastAsia="zh-CN"/>
        </w:rPr>
      </w:pPr>
      <w:r>
        <w:rPr>
          <w:rFonts w:cs="仿宋_GB2312"/>
          <w:b/>
          <w:sz w:val="22"/>
          <w:lang w:eastAsia="zh-CN"/>
        </w:rPr>
        <w:t>代码块 2：继续输入并运行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2"/>
      </w:tblGrid>
      <w:tr w:rsidR="002B7F4F" w14:paraId="15372670" w14:textId="77777777">
        <w:trPr>
          <w:cantSplit/>
          <w:jc w:val="center"/>
        </w:trPr>
        <w:tc>
          <w:tcPr>
            <w:tcW w:w="975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</w:tcPr>
          <w:p w14:paraId="054DD027" w14:textId="77777777" w:rsidR="002B7F4F" w:rsidRDefault="00000000">
            <w:pPr>
              <w:spacing w:before="60" w:after="60" w:line="240" w:lineRule="auto"/>
              <w:ind w:left="85" w:right="85"/>
              <w:rPr>
                <w:rFonts w:hint="eastAsia"/>
              </w:rPr>
            </w:pPr>
            <w:proofErr w:type="gramStart"/>
            <w:r>
              <w:rPr>
                <w:rFonts w:cs="仿宋_GB2312"/>
                <w:sz w:val="18"/>
              </w:rPr>
              <w:t>print(</w:t>
            </w:r>
            <w:proofErr w:type="gramEnd"/>
            <w:r>
              <w:rPr>
                <w:rFonts w:cs="仿宋_GB2312"/>
                <w:sz w:val="18"/>
              </w:rPr>
              <w:t>"前 5 行：")</w:t>
            </w:r>
            <w:r>
              <w:rPr>
                <w:rFonts w:cs="仿宋_GB2312"/>
                <w:sz w:val="18"/>
              </w:rPr>
              <w:br/>
              <w:t>print(</w:t>
            </w:r>
            <w:proofErr w:type="spellStart"/>
            <w:proofErr w:type="gramStart"/>
            <w:r>
              <w:rPr>
                <w:rFonts w:cs="仿宋_GB2312"/>
                <w:sz w:val="18"/>
              </w:rPr>
              <w:t>data.head</w:t>
            </w:r>
            <w:proofErr w:type="spellEnd"/>
            <w:proofErr w:type="gramEnd"/>
            <w:r>
              <w:rPr>
                <w:rFonts w:cs="仿宋_GB2312"/>
                <w:sz w:val="18"/>
              </w:rPr>
              <w:t>())</w:t>
            </w:r>
            <w:r>
              <w:rPr>
                <w:rFonts w:cs="仿宋_GB2312"/>
                <w:sz w:val="18"/>
              </w:rPr>
              <w:br/>
            </w:r>
            <w:proofErr w:type="gramStart"/>
            <w:r>
              <w:rPr>
                <w:rFonts w:cs="仿宋_GB2312"/>
                <w:sz w:val="18"/>
              </w:rPr>
              <w:t>print(</w:t>
            </w:r>
            <w:proofErr w:type="gramEnd"/>
            <w:r>
              <w:rPr>
                <w:rFonts w:cs="仿宋_GB2312"/>
                <w:sz w:val="18"/>
              </w:rPr>
              <w:t>"</w:t>
            </w:r>
            <w:proofErr w:type="spellStart"/>
            <w:r>
              <w:rPr>
                <w:rFonts w:cs="仿宋_GB2312"/>
                <w:sz w:val="18"/>
              </w:rPr>
              <w:t>行数和列数</w:t>
            </w:r>
            <w:proofErr w:type="spellEnd"/>
            <w:r>
              <w:rPr>
                <w:rFonts w:cs="仿宋_GB2312"/>
                <w:sz w:val="18"/>
              </w:rPr>
              <w:t xml:space="preserve">：", </w:t>
            </w:r>
            <w:proofErr w:type="spellStart"/>
            <w:proofErr w:type="gramStart"/>
            <w:r>
              <w:rPr>
                <w:rFonts w:cs="仿宋_GB2312"/>
                <w:sz w:val="18"/>
              </w:rPr>
              <w:t>data.shape</w:t>
            </w:r>
            <w:proofErr w:type="spellEnd"/>
            <w:proofErr w:type="gramEnd"/>
            <w:r>
              <w:rPr>
                <w:rFonts w:cs="仿宋_GB2312"/>
                <w:sz w:val="18"/>
              </w:rPr>
              <w:t>)</w:t>
            </w:r>
            <w:r>
              <w:rPr>
                <w:rFonts w:cs="仿宋_GB2312"/>
                <w:sz w:val="18"/>
              </w:rPr>
              <w:br/>
            </w:r>
            <w:proofErr w:type="gramStart"/>
            <w:r>
              <w:rPr>
                <w:rFonts w:cs="仿宋_GB2312"/>
                <w:sz w:val="18"/>
              </w:rPr>
              <w:t>print(</w:t>
            </w:r>
            <w:proofErr w:type="gramEnd"/>
            <w:r>
              <w:rPr>
                <w:rFonts w:cs="仿宋_GB2312"/>
                <w:sz w:val="18"/>
              </w:rPr>
              <w:t>"</w:t>
            </w:r>
            <w:proofErr w:type="spellStart"/>
            <w:r>
              <w:rPr>
                <w:rFonts w:cs="仿宋_GB2312"/>
                <w:sz w:val="18"/>
              </w:rPr>
              <w:t>字段名</w:t>
            </w:r>
            <w:proofErr w:type="spellEnd"/>
            <w:r>
              <w:rPr>
                <w:rFonts w:cs="仿宋_GB2312"/>
                <w:sz w:val="18"/>
              </w:rPr>
              <w:t xml:space="preserve">：", </w:t>
            </w:r>
            <w:proofErr w:type="spellStart"/>
            <w:proofErr w:type="gramStart"/>
            <w:r>
              <w:rPr>
                <w:rFonts w:cs="仿宋_GB2312"/>
                <w:sz w:val="18"/>
              </w:rPr>
              <w:t>data.columns</w:t>
            </w:r>
            <w:proofErr w:type="gramEnd"/>
            <w:r>
              <w:rPr>
                <w:rFonts w:cs="仿宋_GB2312"/>
                <w:sz w:val="18"/>
              </w:rPr>
              <w:t>.</w:t>
            </w:r>
            <w:proofErr w:type="gramStart"/>
            <w:r>
              <w:rPr>
                <w:rFonts w:cs="仿宋_GB2312"/>
                <w:sz w:val="18"/>
              </w:rPr>
              <w:t>tolist</w:t>
            </w:r>
            <w:proofErr w:type="spellEnd"/>
            <w:r>
              <w:rPr>
                <w:rFonts w:cs="仿宋_GB2312"/>
                <w:sz w:val="18"/>
              </w:rPr>
              <w:t>(</w:t>
            </w:r>
            <w:proofErr w:type="gramEnd"/>
            <w:r>
              <w:rPr>
                <w:rFonts w:cs="仿宋_GB2312"/>
                <w:sz w:val="18"/>
              </w:rPr>
              <w:t>))</w:t>
            </w:r>
          </w:p>
        </w:tc>
      </w:tr>
    </w:tbl>
    <w:p w14:paraId="7FCA47FD" w14:textId="77777777" w:rsidR="002B7F4F" w:rsidRDefault="002B7F4F">
      <w:pPr>
        <w:spacing w:after="20"/>
        <w:rPr>
          <w:rFonts w:hint="eastAsia"/>
        </w:rPr>
      </w:pPr>
    </w:p>
    <w:p w14:paraId="0E38A2AF" w14:textId="77777777" w:rsidR="002B7F4F" w:rsidRDefault="00000000">
      <w:pPr>
        <w:pStyle w:val="21"/>
        <w:spacing w:before="120" w:after="100"/>
        <w:rPr>
          <w:color w:val="auto"/>
          <w:lang w:eastAsia="zh-CN"/>
        </w:rPr>
      </w:pPr>
      <w:r>
        <w:rPr>
          <w:rFonts w:ascii="仿宋_GB2312" w:eastAsia="仿宋_GB2312" w:hAnsi="仿宋_GB2312" w:cs="仿宋_GB2312"/>
          <w:color w:val="auto"/>
          <w:lang w:eastAsia="zh-CN"/>
        </w:rPr>
        <w:t>步骤 4：查看缺失值和分类数量</w:t>
      </w:r>
    </w:p>
    <w:p w14:paraId="2DC5CB19" w14:textId="77777777" w:rsidR="002B7F4F" w:rsidRDefault="00000000">
      <w:pPr>
        <w:keepNext/>
        <w:spacing w:after="40"/>
        <w:rPr>
          <w:rFonts w:hint="eastAsia"/>
          <w:lang w:eastAsia="zh-CN"/>
        </w:rPr>
      </w:pPr>
      <w:r>
        <w:rPr>
          <w:rFonts w:cs="仿宋_GB2312"/>
          <w:b/>
          <w:sz w:val="22"/>
          <w:lang w:eastAsia="zh-CN"/>
        </w:rPr>
        <w:t>代码块 3：继续输入并运行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2"/>
      </w:tblGrid>
      <w:tr w:rsidR="002B7F4F" w14:paraId="509FC52D" w14:textId="77777777">
        <w:trPr>
          <w:cantSplit/>
          <w:jc w:val="center"/>
        </w:trPr>
        <w:tc>
          <w:tcPr>
            <w:tcW w:w="975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</w:tcPr>
          <w:p w14:paraId="180D486A" w14:textId="77777777" w:rsidR="002B7F4F" w:rsidRDefault="00000000">
            <w:pPr>
              <w:spacing w:before="60" w:after="60" w:line="240" w:lineRule="auto"/>
              <w:ind w:left="85" w:right="85"/>
              <w:rPr>
                <w:rFonts w:hint="eastAsia"/>
              </w:rPr>
            </w:pPr>
            <w:r>
              <w:rPr>
                <w:rFonts w:cs="仿宋_GB2312"/>
                <w:sz w:val="18"/>
              </w:rPr>
              <w:t>print("</w:t>
            </w:r>
            <w:proofErr w:type="spellStart"/>
            <w:r>
              <w:rPr>
                <w:rFonts w:cs="仿宋_GB2312"/>
                <w:sz w:val="18"/>
              </w:rPr>
              <w:t>各字段缺失数量</w:t>
            </w:r>
            <w:proofErr w:type="spellEnd"/>
            <w:r>
              <w:rPr>
                <w:rFonts w:cs="仿宋_GB2312"/>
                <w:sz w:val="18"/>
              </w:rPr>
              <w:t>：")</w:t>
            </w:r>
            <w:r>
              <w:rPr>
                <w:rFonts w:cs="仿宋_GB2312"/>
                <w:sz w:val="18"/>
              </w:rPr>
              <w:br/>
              <w:t>print(</w:t>
            </w:r>
            <w:proofErr w:type="spellStart"/>
            <w:proofErr w:type="gramStart"/>
            <w:r>
              <w:rPr>
                <w:rFonts w:cs="仿宋_GB2312"/>
                <w:sz w:val="18"/>
              </w:rPr>
              <w:t>data.isna</w:t>
            </w:r>
            <w:proofErr w:type="spellEnd"/>
            <w:proofErr w:type="gramEnd"/>
            <w:r>
              <w:rPr>
                <w:rFonts w:cs="仿宋_GB2312"/>
                <w:sz w:val="18"/>
              </w:rPr>
              <w:t>(</w:t>
            </w:r>
            <w:proofErr w:type="gramStart"/>
            <w:r>
              <w:rPr>
                <w:rFonts w:cs="仿宋_GB2312"/>
                <w:sz w:val="18"/>
              </w:rPr>
              <w:t>).sum</w:t>
            </w:r>
            <w:proofErr w:type="gramEnd"/>
            <w:r>
              <w:rPr>
                <w:rFonts w:cs="仿宋_GB2312"/>
                <w:sz w:val="18"/>
              </w:rPr>
              <w:t>())</w:t>
            </w:r>
            <w:r>
              <w:rPr>
                <w:rFonts w:cs="仿宋_GB2312"/>
                <w:sz w:val="18"/>
              </w:rPr>
              <w:br/>
            </w:r>
            <w:r>
              <w:rPr>
                <w:rFonts w:cs="仿宋_GB2312"/>
                <w:sz w:val="18"/>
              </w:rPr>
              <w:br/>
              <w:t>print("</w:t>
            </w:r>
            <w:proofErr w:type="spellStart"/>
            <w:r>
              <w:rPr>
                <w:rFonts w:cs="仿宋_GB2312"/>
                <w:sz w:val="18"/>
              </w:rPr>
              <w:t>区域记录数</w:t>
            </w:r>
            <w:proofErr w:type="spellEnd"/>
            <w:r>
              <w:rPr>
                <w:rFonts w:cs="仿宋_GB2312"/>
                <w:sz w:val="18"/>
              </w:rPr>
              <w:t>：")</w:t>
            </w:r>
            <w:r>
              <w:rPr>
                <w:rFonts w:cs="仿宋_GB2312"/>
                <w:sz w:val="18"/>
              </w:rPr>
              <w:br/>
              <w:t>print(data["region"].</w:t>
            </w:r>
            <w:proofErr w:type="spellStart"/>
            <w:r>
              <w:rPr>
                <w:rFonts w:cs="仿宋_GB2312"/>
                <w:sz w:val="18"/>
              </w:rPr>
              <w:t>value_</w:t>
            </w:r>
            <w:proofErr w:type="gramStart"/>
            <w:r>
              <w:rPr>
                <w:rFonts w:cs="仿宋_GB2312"/>
                <w:sz w:val="18"/>
              </w:rPr>
              <w:t>counts</w:t>
            </w:r>
            <w:proofErr w:type="spellEnd"/>
            <w:r>
              <w:rPr>
                <w:rFonts w:cs="仿宋_GB2312"/>
                <w:sz w:val="18"/>
              </w:rPr>
              <w:t>(</w:t>
            </w:r>
            <w:proofErr w:type="gramEnd"/>
            <w:r>
              <w:rPr>
                <w:rFonts w:cs="仿宋_GB2312"/>
                <w:sz w:val="18"/>
              </w:rPr>
              <w:t>))</w:t>
            </w:r>
          </w:p>
        </w:tc>
      </w:tr>
    </w:tbl>
    <w:p w14:paraId="1C5C31CE" w14:textId="77777777" w:rsidR="002B7F4F" w:rsidRDefault="002B7F4F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2B7F4F" w14:paraId="590AE4FD" w14:textId="77777777">
        <w:trPr>
          <w:jc w:val="center"/>
        </w:trPr>
        <w:tc>
          <w:tcPr>
            <w:tcW w:w="9752" w:type="dxa"/>
            <w:tcBorders>
              <w:top w:val="single" w:sz="4" w:space="0" w:color="D6B656"/>
              <w:left w:val="single" w:sz="4" w:space="0" w:color="D6B656"/>
              <w:bottom w:val="single" w:sz="4" w:space="0" w:color="D6B656"/>
              <w:right w:val="single" w:sz="4" w:space="0" w:color="D6B656"/>
            </w:tcBorders>
            <w:shd w:val="clear" w:color="auto" w:fill="FFF2CC"/>
          </w:tcPr>
          <w:p w14:paraId="17EF793D" w14:textId="77777777" w:rsidR="002B7F4F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cs="仿宋_GB2312"/>
                <w:b/>
                <w:sz w:val="22"/>
              </w:rPr>
              <w:t>提示：</w:t>
            </w:r>
            <w:proofErr w:type="gramStart"/>
            <w:r>
              <w:rPr>
                <w:rFonts w:cs="仿宋_GB2312"/>
                <w:sz w:val="22"/>
              </w:rPr>
              <w:t>data.shape</w:t>
            </w:r>
            <w:proofErr w:type="spellEnd"/>
            <w:proofErr w:type="gramEnd"/>
            <w:r>
              <w:rPr>
                <w:rFonts w:cs="仿宋_GB2312"/>
                <w:sz w:val="22"/>
              </w:rPr>
              <w:t xml:space="preserve"> </w:t>
            </w:r>
            <w:proofErr w:type="gramStart"/>
            <w:r>
              <w:rPr>
                <w:rFonts w:cs="仿宋_GB2312"/>
                <w:sz w:val="22"/>
              </w:rPr>
              <w:t>返回“</w:t>
            </w:r>
            <w:proofErr w:type="spellStart"/>
            <w:proofErr w:type="gramEnd"/>
            <w:r>
              <w:rPr>
                <w:rFonts w:cs="仿宋_GB2312"/>
                <w:sz w:val="22"/>
              </w:rPr>
              <w:t>行数、</w:t>
            </w:r>
            <w:proofErr w:type="gramStart"/>
            <w:r>
              <w:rPr>
                <w:rFonts w:cs="仿宋_GB2312"/>
                <w:sz w:val="22"/>
              </w:rPr>
              <w:t>列数</w:t>
            </w:r>
            <w:proofErr w:type="spellEnd"/>
            <w:r>
              <w:rPr>
                <w:rFonts w:cs="仿宋_GB2312"/>
                <w:sz w:val="22"/>
              </w:rPr>
              <w:t>”；</w:t>
            </w:r>
            <w:proofErr w:type="spellStart"/>
            <w:r>
              <w:rPr>
                <w:rFonts w:cs="仿宋_GB2312"/>
                <w:sz w:val="22"/>
              </w:rPr>
              <w:t>data.head</w:t>
            </w:r>
            <w:proofErr w:type="spellEnd"/>
            <w:proofErr w:type="gramEnd"/>
            <w:r>
              <w:rPr>
                <w:rFonts w:cs="仿宋_GB2312"/>
                <w:sz w:val="22"/>
              </w:rPr>
              <w:t xml:space="preserve">() </w:t>
            </w:r>
            <w:proofErr w:type="spellStart"/>
            <w:r>
              <w:rPr>
                <w:rFonts w:cs="仿宋_GB2312"/>
                <w:sz w:val="22"/>
              </w:rPr>
              <w:t>默认显示前</w:t>
            </w:r>
            <w:proofErr w:type="spellEnd"/>
            <w:r>
              <w:rPr>
                <w:rFonts w:cs="仿宋_GB2312"/>
                <w:sz w:val="22"/>
              </w:rPr>
              <w:t xml:space="preserve"> 5 </w:t>
            </w:r>
            <w:proofErr w:type="spellStart"/>
            <w:r>
              <w:rPr>
                <w:rFonts w:cs="仿宋_GB2312"/>
                <w:sz w:val="22"/>
              </w:rPr>
              <w:t>行；data</w:t>
            </w:r>
            <w:proofErr w:type="spellEnd"/>
            <w:r>
              <w:rPr>
                <w:rFonts w:cs="仿宋_GB2312"/>
                <w:sz w:val="22"/>
              </w:rPr>
              <w:t xml:space="preserve">["region"] </w:t>
            </w:r>
            <w:proofErr w:type="spellStart"/>
            <w:r>
              <w:rPr>
                <w:rFonts w:cs="仿宋_GB2312"/>
                <w:sz w:val="22"/>
              </w:rPr>
              <w:t>表示选取</w:t>
            </w:r>
            <w:proofErr w:type="spellEnd"/>
            <w:r>
              <w:rPr>
                <w:rFonts w:cs="仿宋_GB2312"/>
                <w:sz w:val="22"/>
              </w:rPr>
              <w:t xml:space="preserve"> region </w:t>
            </w:r>
            <w:proofErr w:type="spellStart"/>
            <w:r>
              <w:rPr>
                <w:rFonts w:cs="仿宋_GB2312"/>
                <w:sz w:val="22"/>
              </w:rPr>
              <w:t>这一列</w:t>
            </w:r>
            <w:proofErr w:type="spellEnd"/>
            <w:r>
              <w:rPr>
                <w:rFonts w:cs="仿宋_GB2312"/>
                <w:sz w:val="22"/>
              </w:rPr>
              <w:t>。</w:t>
            </w:r>
          </w:p>
        </w:tc>
      </w:tr>
    </w:tbl>
    <w:p w14:paraId="11FF90DC" w14:textId="77777777" w:rsidR="002B7F4F" w:rsidRDefault="00000000">
      <w:pPr>
        <w:pStyle w:val="21"/>
        <w:spacing w:before="120" w:after="100"/>
        <w:rPr>
          <w:color w:val="auto"/>
        </w:rPr>
      </w:pPr>
      <w:proofErr w:type="spellStart"/>
      <w:r>
        <w:rPr>
          <w:rFonts w:ascii="仿宋_GB2312" w:eastAsia="仿宋_GB2312" w:hAnsi="仿宋_GB2312" w:cs="仿宋_GB2312"/>
          <w:color w:val="auto"/>
        </w:rPr>
        <w:t>课后作业</w:t>
      </w:r>
      <w:proofErr w:type="spellEnd"/>
    </w:p>
    <w:p w14:paraId="1464FE53" w14:textId="77777777" w:rsidR="002B7F4F" w:rsidRDefault="00000000">
      <w:pPr>
        <w:spacing w:after="80" w:line="312" w:lineRule="auto"/>
        <w:ind w:left="255" w:hanging="255"/>
        <w:rPr>
          <w:rFonts w:hint="eastAsia"/>
        </w:rPr>
      </w:pPr>
      <w:r>
        <w:rPr>
          <w:rFonts w:cs="仿宋_GB2312"/>
        </w:rPr>
        <w:t xml:space="preserve">1. 把 </w:t>
      </w:r>
      <w:proofErr w:type="spellStart"/>
      <w:proofErr w:type="gramStart"/>
      <w:r>
        <w:rPr>
          <w:rFonts w:cs="仿宋_GB2312"/>
        </w:rPr>
        <w:t>data.head</w:t>
      </w:r>
      <w:proofErr w:type="spellEnd"/>
      <w:proofErr w:type="gramEnd"/>
      <w:r>
        <w:rPr>
          <w:rFonts w:cs="仿宋_GB2312"/>
        </w:rPr>
        <w:t xml:space="preserve">() </w:t>
      </w:r>
      <w:proofErr w:type="spellStart"/>
      <w:r>
        <w:rPr>
          <w:rFonts w:cs="仿宋_GB2312"/>
        </w:rPr>
        <w:t>改为</w:t>
      </w:r>
      <w:proofErr w:type="spellEnd"/>
      <w:r>
        <w:rPr>
          <w:rFonts w:cs="仿宋_GB2312"/>
        </w:rPr>
        <w:t xml:space="preserve"> </w:t>
      </w:r>
      <w:proofErr w:type="spellStart"/>
      <w:proofErr w:type="gramStart"/>
      <w:r>
        <w:rPr>
          <w:rFonts w:cs="仿宋_GB2312"/>
        </w:rPr>
        <w:t>data.head</w:t>
      </w:r>
      <w:proofErr w:type="spellEnd"/>
      <w:proofErr w:type="gramEnd"/>
      <w:r>
        <w:rPr>
          <w:rFonts w:cs="仿宋_GB2312"/>
        </w:rPr>
        <w:t>(</w:t>
      </w:r>
      <w:proofErr w:type="gramStart"/>
      <w:r>
        <w:rPr>
          <w:rFonts w:cs="仿宋_GB2312"/>
        </w:rPr>
        <w:t>3)，</w:t>
      </w:r>
      <w:proofErr w:type="spellStart"/>
      <w:proofErr w:type="gramEnd"/>
      <w:r>
        <w:rPr>
          <w:rFonts w:cs="仿宋_GB2312"/>
        </w:rPr>
        <w:t>确认只显示前</w:t>
      </w:r>
      <w:proofErr w:type="spellEnd"/>
      <w:r>
        <w:rPr>
          <w:rFonts w:cs="仿宋_GB2312"/>
        </w:rPr>
        <w:t xml:space="preserve"> 3 行。</w:t>
      </w:r>
    </w:p>
    <w:p w14:paraId="017D64B0" w14:textId="77777777" w:rsidR="002B7F4F" w:rsidRDefault="00000000">
      <w:pPr>
        <w:spacing w:after="80" w:line="312" w:lineRule="auto"/>
        <w:ind w:left="255" w:hanging="255"/>
        <w:rPr>
          <w:rFonts w:hint="eastAsia"/>
        </w:rPr>
      </w:pPr>
      <w:r>
        <w:rPr>
          <w:rFonts w:cs="仿宋_GB2312"/>
        </w:rPr>
        <w:t xml:space="preserve">2. </w:t>
      </w:r>
      <w:proofErr w:type="spellStart"/>
      <w:r>
        <w:rPr>
          <w:rFonts w:cs="仿宋_GB2312"/>
        </w:rPr>
        <w:t>增加</w:t>
      </w:r>
      <w:proofErr w:type="spellEnd"/>
      <w:r>
        <w:rPr>
          <w:rFonts w:cs="仿宋_GB2312"/>
        </w:rPr>
        <w:t xml:space="preserve"> print(</w:t>
      </w:r>
      <w:proofErr w:type="spellStart"/>
      <w:proofErr w:type="gramStart"/>
      <w:r>
        <w:rPr>
          <w:rFonts w:cs="仿宋_GB2312"/>
        </w:rPr>
        <w:t>data.tail</w:t>
      </w:r>
      <w:proofErr w:type="spellEnd"/>
      <w:proofErr w:type="gramEnd"/>
      <w:r>
        <w:rPr>
          <w:rFonts w:cs="仿宋_GB2312"/>
        </w:rPr>
        <w:t>(2</w:t>
      </w:r>
      <w:proofErr w:type="gramStart"/>
      <w:r>
        <w:rPr>
          <w:rFonts w:cs="仿宋_GB2312"/>
        </w:rPr>
        <w:t>))，</w:t>
      </w:r>
      <w:proofErr w:type="spellStart"/>
      <w:proofErr w:type="gramEnd"/>
      <w:r>
        <w:rPr>
          <w:rFonts w:cs="仿宋_GB2312"/>
        </w:rPr>
        <w:t>显示最后</w:t>
      </w:r>
      <w:proofErr w:type="spellEnd"/>
      <w:r>
        <w:rPr>
          <w:rFonts w:cs="仿宋_GB2312"/>
        </w:rPr>
        <w:t xml:space="preserve"> 2 行。</w:t>
      </w:r>
    </w:p>
    <w:p w14:paraId="428C5FB2" w14:textId="77777777" w:rsidR="002B7F4F" w:rsidRDefault="00000000">
      <w:pPr>
        <w:spacing w:after="80" w:line="312" w:lineRule="auto"/>
        <w:ind w:left="255" w:hanging="255"/>
        <w:rPr>
          <w:rFonts w:hint="eastAsia"/>
        </w:rPr>
      </w:pPr>
      <w:r>
        <w:rPr>
          <w:rFonts w:cs="仿宋_GB2312"/>
        </w:rPr>
        <w:t xml:space="preserve">3. </w:t>
      </w:r>
      <w:proofErr w:type="spellStart"/>
      <w:r>
        <w:rPr>
          <w:rFonts w:cs="仿宋_GB2312"/>
        </w:rPr>
        <w:t>根据输出写出表格的总行数、总列数、unit_price</w:t>
      </w:r>
      <w:proofErr w:type="spellEnd"/>
      <w:r>
        <w:rPr>
          <w:rFonts w:cs="仿宋_GB2312"/>
        </w:rPr>
        <w:t xml:space="preserve"> </w:t>
      </w:r>
      <w:proofErr w:type="spellStart"/>
      <w:r>
        <w:rPr>
          <w:rFonts w:cs="仿宋_GB2312"/>
        </w:rPr>
        <w:t>缺失数量和每个区域的记录数</w:t>
      </w:r>
      <w:proofErr w:type="spellEnd"/>
      <w:r>
        <w:rPr>
          <w:rFonts w:cs="仿宋_GB2312"/>
        </w:rPr>
        <w:t>。</w:t>
      </w:r>
    </w:p>
    <w:p w14:paraId="1E400C81" w14:textId="77777777" w:rsidR="002B7F4F" w:rsidRDefault="00000000">
      <w:pPr>
        <w:spacing w:after="80" w:line="312" w:lineRule="auto"/>
        <w:ind w:left="255" w:hanging="255"/>
        <w:rPr>
          <w:rFonts w:hint="eastAsia"/>
        </w:rPr>
      </w:pPr>
      <w:r>
        <w:rPr>
          <w:rFonts w:cs="仿宋_GB2312"/>
        </w:rPr>
        <w:t xml:space="preserve">4. </w:t>
      </w:r>
      <w:proofErr w:type="spellStart"/>
      <w:r>
        <w:rPr>
          <w:rFonts w:cs="仿宋_GB2312"/>
        </w:rPr>
        <w:t>提交</w:t>
      </w:r>
      <w:proofErr w:type="spellEnd"/>
      <w:r>
        <w:rPr>
          <w:rFonts w:cs="仿宋_GB2312"/>
        </w:rPr>
        <w:t xml:space="preserve"> day05_pandas_csv.py </w:t>
      </w:r>
      <w:proofErr w:type="spellStart"/>
      <w:r>
        <w:rPr>
          <w:rFonts w:cs="仿宋_GB2312"/>
        </w:rPr>
        <w:t>和包含</w:t>
      </w:r>
      <w:proofErr w:type="spellEnd"/>
      <w:r>
        <w:rPr>
          <w:rFonts w:cs="仿宋_GB2312"/>
        </w:rPr>
        <w:t xml:space="preserve"> </w:t>
      </w:r>
      <w:proofErr w:type="spellStart"/>
      <w:r>
        <w:rPr>
          <w:rFonts w:cs="仿宋_GB2312"/>
        </w:rPr>
        <w:t>shape、缺失值统计的截图</w:t>
      </w:r>
      <w:proofErr w:type="spellEnd"/>
      <w:r>
        <w:rPr>
          <w:rFonts w:cs="仿宋_GB2312"/>
        </w:rPr>
        <w:t>。</w:t>
      </w:r>
    </w:p>
    <w:p w14:paraId="1A2C71D4" w14:textId="77777777" w:rsidR="002B7F4F" w:rsidRDefault="00000000">
      <w:pPr>
        <w:rPr>
          <w:rFonts w:hint="eastAsia"/>
        </w:rPr>
      </w:pPr>
      <w:r>
        <w:rPr>
          <w:rFonts w:cs="仿宋_GB2312"/>
        </w:rPr>
        <w:br w:type="page"/>
      </w:r>
    </w:p>
    <w:p w14:paraId="36179800" w14:textId="77777777" w:rsidR="002B7F4F" w:rsidRDefault="00000000">
      <w:pPr>
        <w:pStyle w:val="1"/>
        <w:spacing w:before="200" w:after="100"/>
        <w:rPr>
          <w:color w:val="auto"/>
        </w:rPr>
      </w:pPr>
      <w:r>
        <w:rPr>
          <w:rFonts w:ascii="仿宋_GB2312" w:eastAsia="仿宋_GB2312" w:hAnsi="仿宋_GB2312" w:cs="仿宋_GB2312"/>
          <w:color w:val="auto"/>
        </w:rPr>
        <w:lastRenderedPageBreak/>
        <w:t xml:space="preserve">第 6 </w:t>
      </w:r>
      <w:proofErr w:type="spellStart"/>
      <w:r>
        <w:rPr>
          <w:rFonts w:ascii="仿宋_GB2312" w:eastAsia="仿宋_GB2312" w:hAnsi="仿宋_GB2312" w:cs="仿宋_GB2312"/>
          <w:color w:val="auto"/>
        </w:rPr>
        <w:t>天｜使用</w:t>
      </w:r>
      <w:proofErr w:type="spellEnd"/>
      <w:r>
        <w:rPr>
          <w:rFonts w:ascii="仿宋_GB2312" w:eastAsia="仿宋_GB2312" w:hAnsi="仿宋_GB2312" w:cs="仿宋_GB2312"/>
          <w:color w:val="auto"/>
        </w:rPr>
        <w:t xml:space="preserve"> pandas </w:t>
      </w:r>
      <w:proofErr w:type="spellStart"/>
      <w:r>
        <w:rPr>
          <w:rFonts w:ascii="仿宋_GB2312" w:eastAsia="仿宋_GB2312" w:hAnsi="仿宋_GB2312" w:cs="仿宋_GB2312"/>
          <w:color w:val="auto"/>
        </w:rPr>
        <w:t>清洗数据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2494"/>
        <w:gridCol w:w="3969"/>
      </w:tblGrid>
      <w:tr w:rsidR="002B7F4F" w14:paraId="642DC8B4" w14:textId="77777777">
        <w:trPr>
          <w:jc w:val="center"/>
        </w:trPr>
        <w:tc>
          <w:tcPr>
            <w:tcW w:w="306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22F0481" w14:textId="77777777" w:rsidR="002B7F4F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cs="仿宋_GB2312"/>
                <w:b/>
                <w:sz w:val="21"/>
              </w:rPr>
              <w:t>新建文件：day06_pandas_clean.py</w:t>
            </w:r>
          </w:p>
        </w:tc>
        <w:tc>
          <w:tcPr>
            <w:tcW w:w="24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0CC8DCD" w14:textId="77777777" w:rsidR="002B7F4F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cs="仿宋_GB2312"/>
                <w:b/>
                <w:sz w:val="21"/>
              </w:rPr>
              <w:t xml:space="preserve">预计用时：90～110 </w:t>
            </w:r>
            <w:proofErr w:type="spellStart"/>
            <w:r>
              <w:rPr>
                <w:rFonts w:cs="仿宋_GB2312"/>
                <w:b/>
                <w:sz w:val="21"/>
              </w:rPr>
              <w:t>分钟</w:t>
            </w:r>
            <w:proofErr w:type="spellEnd"/>
          </w:p>
        </w:tc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268A925" w14:textId="77777777" w:rsidR="002B7F4F" w:rsidRDefault="00000000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cs="仿宋_GB2312"/>
                <w:b/>
                <w:sz w:val="21"/>
                <w:lang w:eastAsia="zh-CN"/>
              </w:rPr>
              <w:t>完成方式：按步骤编写、运行并完成课后作业</w:t>
            </w:r>
          </w:p>
        </w:tc>
      </w:tr>
    </w:tbl>
    <w:p w14:paraId="4B79A08B" w14:textId="77777777" w:rsidR="002B7F4F" w:rsidRDefault="002B7F4F">
      <w:pPr>
        <w:spacing w:after="40"/>
        <w:rPr>
          <w:rFonts w:hint="eastAsia"/>
          <w:lang w:eastAsia="zh-CN"/>
        </w:rPr>
      </w:pPr>
    </w:p>
    <w:p w14:paraId="1410D7B4" w14:textId="77777777" w:rsidR="002B7F4F" w:rsidRDefault="00000000">
      <w:pPr>
        <w:ind w:firstLine="420"/>
        <w:rPr>
          <w:rFonts w:hint="eastAsia"/>
          <w:lang w:eastAsia="zh-CN"/>
        </w:rPr>
      </w:pPr>
      <w:r>
        <w:rPr>
          <w:rFonts w:cs="仿宋_GB2312"/>
          <w:lang w:eastAsia="zh-CN"/>
        </w:rPr>
        <w:t>今天处理姓名前后空格、非数字读数、缺失单价和本期读数小于上期读数等问题。</w:t>
      </w:r>
    </w:p>
    <w:p w14:paraId="652FDABF" w14:textId="77777777" w:rsidR="002B7F4F" w:rsidRDefault="00000000">
      <w:pPr>
        <w:pStyle w:val="21"/>
        <w:spacing w:before="120" w:after="100"/>
        <w:rPr>
          <w:color w:val="auto"/>
          <w:lang w:eastAsia="zh-CN"/>
        </w:rPr>
      </w:pPr>
      <w:r>
        <w:rPr>
          <w:rFonts w:ascii="仿宋_GB2312" w:eastAsia="仿宋_GB2312" w:hAnsi="仿宋_GB2312" w:cs="仿宋_GB2312"/>
          <w:color w:val="auto"/>
          <w:lang w:eastAsia="zh-CN"/>
        </w:rPr>
        <w:t>步骤 1：读取数据并创建输出文件夹</w:t>
      </w:r>
    </w:p>
    <w:p w14:paraId="77E7C0BA" w14:textId="77777777" w:rsidR="002B7F4F" w:rsidRDefault="00000000">
      <w:pPr>
        <w:keepNext/>
        <w:spacing w:after="40"/>
        <w:rPr>
          <w:rFonts w:hint="eastAsia"/>
          <w:lang w:eastAsia="zh-CN"/>
        </w:rPr>
      </w:pPr>
      <w:r>
        <w:rPr>
          <w:rFonts w:cs="仿宋_GB2312"/>
          <w:b/>
          <w:sz w:val="22"/>
          <w:lang w:eastAsia="zh-CN"/>
        </w:rPr>
        <w:t>代码块 1：新建文件并输入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2"/>
      </w:tblGrid>
      <w:tr w:rsidR="002B7F4F" w14:paraId="075A861D" w14:textId="77777777">
        <w:trPr>
          <w:cantSplit/>
          <w:jc w:val="center"/>
        </w:trPr>
        <w:tc>
          <w:tcPr>
            <w:tcW w:w="975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</w:tcPr>
          <w:p w14:paraId="10D99CA1" w14:textId="77777777" w:rsidR="002B7F4F" w:rsidRDefault="00000000">
            <w:pPr>
              <w:spacing w:before="60" w:after="60" w:line="240" w:lineRule="auto"/>
              <w:ind w:left="85" w:right="85"/>
              <w:rPr>
                <w:rFonts w:hint="eastAsia"/>
              </w:rPr>
            </w:pPr>
            <w:r>
              <w:rPr>
                <w:rFonts w:cs="仿宋_GB2312"/>
                <w:sz w:val="18"/>
              </w:rPr>
              <w:t xml:space="preserve">from </w:t>
            </w:r>
            <w:proofErr w:type="spellStart"/>
            <w:r>
              <w:rPr>
                <w:rFonts w:cs="仿宋_GB2312"/>
                <w:sz w:val="18"/>
              </w:rPr>
              <w:t>pathlib</w:t>
            </w:r>
            <w:proofErr w:type="spellEnd"/>
            <w:r>
              <w:rPr>
                <w:rFonts w:cs="仿宋_GB2312"/>
                <w:sz w:val="18"/>
              </w:rPr>
              <w:t xml:space="preserve"> import Path</w:t>
            </w:r>
            <w:r>
              <w:rPr>
                <w:rFonts w:cs="仿宋_GB2312"/>
                <w:sz w:val="18"/>
              </w:rPr>
              <w:br/>
            </w:r>
            <w:r>
              <w:rPr>
                <w:rFonts w:cs="仿宋_GB2312"/>
                <w:sz w:val="18"/>
              </w:rPr>
              <w:br/>
              <w:t>import pandas as pd</w:t>
            </w:r>
            <w:r>
              <w:rPr>
                <w:rFonts w:cs="仿宋_GB2312"/>
                <w:sz w:val="18"/>
              </w:rPr>
              <w:br/>
            </w:r>
            <w:r>
              <w:rPr>
                <w:rFonts w:cs="仿宋_GB2312"/>
                <w:sz w:val="18"/>
              </w:rPr>
              <w:br/>
            </w:r>
            <w:proofErr w:type="spellStart"/>
            <w:r>
              <w:rPr>
                <w:rFonts w:cs="仿宋_GB2312"/>
                <w:sz w:val="18"/>
              </w:rPr>
              <w:t>output_dir</w:t>
            </w:r>
            <w:proofErr w:type="spellEnd"/>
            <w:r>
              <w:rPr>
                <w:rFonts w:cs="仿宋_GB2312"/>
                <w:sz w:val="18"/>
              </w:rPr>
              <w:t xml:space="preserve"> = Path("</w:t>
            </w:r>
            <w:proofErr w:type="spellStart"/>
            <w:r>
              <w:rPr>
                <w:rFonts w:cs="仿宋_GB2312"/>
                <w:sz w:val="18"/>
              </w:rPr>
              <w:t>输出结果</w:t>
            </w:r>
            <w:proofErr w:type="spellEnd"/>
            <w:r>
              <w:rPr>
                <w:rFonts w:cs="仿宋_GB2312"/>
                <w:sz w:val="18"/>
              </w:rPr>
              <w:t>")</w:t>
            </w:r>
            <w:r>
              <w:rPr>
                <w:rFonts w:cs="仿宋_GB2312"/>
                <w:sz w:val="18"/>
              </w:rPr>
              <w:br/>
            </w:r>
            <w:proofErr w:type="spellStart"/>
            <w:r>
              <w:rPr>
                <w:rFonts w:cs="仿宋_GB2312"/>
                <w:sz w:val="18"/>
              </w:rPr>
              <w:t>output_</w:t>
            </w:r>
            <w:proofErr w:type="gramStart"/>
            <w:r>
              <w:rPr>
                <w:rFonts w:cs="仿宋_GB2312"/>
                <w:sz w:val="18"/>
              </w:rPr>
              <w:t>dir.mkdir</w:t>
            </w:r>
            <w:proofErr w:type="spellEnd"/>
            <w:proofErr w:type="gramEnd"/>
            <w:r>
              <w:rPr>
                <w:rFonts w:cs="仿宋_GB2312"/>
                <w:sz w:val="18"/>
              </w:rPr>
              <w:t>(</w:t>
            </w:r>
            <w:proofErr w:type="spellStart"/>
            <w:r>
              <w:rPr>
                <w:rFonts w:cs="仿宋_GB2312"/>
                <w:sz w:val="18"/>
              </w:rPr>
              <w:t>exist_ok</w:t>
            </w:r>
            <w:proofErr w:type="spellEnd"/>
            <w:r>
              <w:rPr>
                <w:rFonts w:cs="仿宋_GB2312"/>
                <w:sz w:val="18"/>
              </w:rPr>
              <w:t>=True)</w:t>
            </w:r>
            <w:r>
              <w:rPr>
                <w:rFonts w:cs="仿宋_GB2312"/>
                <w:sz w:val="18"/>
              </w:rPr>
              <w:br/>
            </w:r>
            <w:r>
              <w:rPr>
                <w:rFonts w:cs="仿宋_GB2312"/>
                <w:sz w:val="18"/>
              </w:rPr>
              <w:br/>
              <w:t xml:space="preserve">data = </w:t>
            </w:r>
            <w:proofErr w:type="spellStart"/>
            <w:proofErr w:type="gramStart"/>
            <w:r>
              <w:rPr>
                <w:rFonts w:cs="仿宋_GB2312"/>
                <w:sz w:val="18"/>
              </w:rPr>
              <w:t>pd.read</w:t>
            </w:r>
            <w:proofErr w:type="gramEnd"/>
            <w:r>
              <w:rPr>
                <w:rFonts w:cs="仿宋_GB2312"/>
                <w:sz w:val="18"/>
              </w:rPr>
              <w:t>_</w:t>
            </w:r>
            <w:proofErr w:type="gramStart"/>
            <w:r>
              <w:rPr>
                <w:rFonts w:cs="仿宋_GB2312"/>
                <w:sz w:val="18"/>
              </w:rPr>
              <w:t>csv</w:t>
            </w:r>
            <w:proofErr w:type="spellEnd"/>
            <w:r>
              <w:rPr>
                <w:rFonts w:cs="仿宋_GB2312"/>
                <w:sz w:val="18"/>
              </w:rPr>
              <w:t>(</w:t>
            </w:r>
            <w:proofErr w:type="gramEnd"/>
            <w:r>
              <w:rPr>
                <w:rFonts w:cs="仿宋_GB2312"/>
                <w:sz w:val="18"/>
              </w:rPr>
              <w:t>"</w:t>
            </w:r>
            <w:proofErr w:type="spellStart"/>
            <w:r>
              <w:rPr>
                <w:rFonts w:cs="仿宋_GB2312"/>
                <w:sz w:val="18"/>
              </w:rPr>
              <w:t>学习数据</w:t>
            </w:r>
            <w:proofErr w:type="spellEnd"/>
            <w:r>
              <w:rPr>
                <w:rFonts w:cs="仿宋_GB2312"/>
                <w:sz w:val="18"/>
              </w:rPr>
              <w:t>/customer_usage.csv", encoding="utf-8-sig")</w:t>
            </w:r>
          </w:p>
        </w:tc>
      </w:tr>
    </w:tbl>
    <w:p w14:paraId="36D7ADCC" w14:textId="77777777" w:rsidR="002B7F4F" w:rsidRDefault="002B7F4F">
      <w:pPr>
        <w:spacing w:after="20"/>
        <w:rPr>
          <w:rFonts w:hint="eastAsia"/>
        </w:rPr>
      </w:pPr>
    </w:p>
    <w:p w14:paraId="0B334BD8" w14:textId="77777777" w:rsidR="002B7F4F" w:rsidRDefault="00000000">
      <w:pPr>
        <w:pStyle w:val="21"/>
        <w:spacing w:before="120" w:after="100"/>
        <w:rPr>
          <w:color w:val="auto"/>
          <w:lang w:eastAsia="zh-CN"/>
        </w:rPr>
      </w:pPr>
      <w:r>
        <w:rPr>
          <w:rFonts w:ascii="仿宋_GB2312" w:eastAsia="仿宋_GB2312" w:hAnsi="仿宋_GB2312" w:cs="仿宋_GB2312"/>
          <w:color w:val="auto"/>
          <w:lang w:eastAsia="zh-CN"/>
        </w:rPr>
        <w:t>步骤 2：清理文字并转换数字</w:t>
      </w:r>
    </w:p>
    <w:p w14:paraId="49F1640D" w14:textId="77777777" w:rsidR="002B7F4F" w:rsidRDefault="00000000">
      <w:pPr>
        <w:keepNext/>
        <w:spacing w:after="40"/>
        <w:rPr>
          <w:rFonts w:hint="eastAsia"/>
        </w:rPr>
      </w:pPr>
      <w:proofErr w:type="spellStart"/>
      <w:r>
        <w:rPr>
          <w:rFonts w:cs="仿宋_GB2312"/>
          <w:b/>
          <w:sz w:val="22"/>
        </w:rPr>
        <w:t>代码块</w:t>
      </w:r>
      <w:proofErr w:type="spellEnd"/>
      <w:r>
        <w:rPr>
          <w:rFonts w:cs="仿宋_GB2312"/>
          <w:b/>
          <w:sz w:val="22"/>
        </w:rPr>
        <w:t xml:space="preserve"> 2：继续输入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2"/>
      </w:tblGrid>
      <w:tr w:rsidR="002B7F4F" w14:paraId="03C13F01" w14:textId="77777777">
        <w:trPr>
          <w:cantSplit/>
          <w:jc w:val="center"/>
        </w:trPr>
        <w:tc>
          <w:tcPr>
            <w:tcW w:w="975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</w:tcPr>
          <w:p w14:paraId="4C98249B" w14:textId="77777777" w:rsidR="002B7F4F" w:rsidRDefault="00000000">
            <w:pPr>
              <w:spacing w:before="60" w:after="60" w:line="240" w:lineRule="auto"/>
              <w:ind w:left="85" w:right="85"/>
              <w:rPr>
                <w:rFonts w:hint="eastAsia"/>
              </w:rPr>
            </w:pPr>
            <w:r>
              <w:rPr>
                <w:rFonts w:cs="仿宋_GB2312"/>
                <w:sz w:val="18"/>
              </w:rPr>
              <w:t>data["</w:t>
            </w:r>
            <w:proofErr w:type="spellStart"/>
            <w:r>
              <w:rPr>
                <w:rFonts w:cs="仿宋_GB2312"/>
                <w:sz w:val="18"/>
              </w:rPr>
              <w:t>customer_name</w:t>
            </w:r>
            <w:proofErr w:type="spellEnd"/>
            <w:r>
              <w:rPr>
                <w:rFonts w:cs="仿宋_GB2312"/>
                <w:sz w:val="18"/>
              </w:rPr>
              <w:t>"] = data["</w:t>
            </w:r>
            <w:proofErr w:type="spellStart"/>
            <w:r>
              <w:rPr>
                <w:rFonts w:cs="仿宋_GB2312"/>
                <w:sz w:val="18"/>
              </w:rPr>
              <w:t>customer_name</w:t>
            </w:r>
            <w:proofErr w:type="spellEnd"/>
            <w:r>
              <w:rPr>
                <w:rFonts w:cs="仿宋_GB2312"/>
                <w:sz w:val="18"/>
              </w:rPr>
              <w:t>"].</w:t>
            </w:r>
            <w:proofErr w:type="spellStart"/>
            <w:proofErr w:type="gramStart"/>
            <w:r>
              <w:rPr>
                <w:rFonts w:cs="仿宋_GB2312"/>
                <w:sz w:val="18"/>
              </w:rPr>
              <w:t>str.strip</w:t>
            </w:r>
            <w:proofErr w:type="spellEnd"/>
            <w:proofErr w:type="gramEnd"/>
            <w:r>
              <w:rPr>
                <w:rFonts w:cs="仿宋_GB2312"/>
                <w:sz w:val="18"/>
              </w:rPr>
              <w:t>()</w:t>
            </w:r>
            <w:r>
              <w:rPr>
                <w:rFonts w:cs="仿宋_GB2312"/>
                <w:sz w:val="18"/>
              </w:rPr>
              <w:br/>
              <w:t>data["region"] = data["region"].</w:t>
            </w:r>
            <w:proofErr w:type="spellStart"/>
            <w:proofErr w:type="gramStart"/>
            <w:r>
              <w:rPr>
                <w:rFonts w:cs="仿宋_GB2312"/>
                <w:sz w:val="18"/>
              </w:rPr>
              <w:t>str.strip</w:t>
            </w:r>
            <w:proofErr w:type="spellEnd"/>
            <w:proofErr w:type="gramEnd"/>
            <w:r>
              <w:rPr>
                <w:rFonts w:cs="仿宋_GB2312"/>
                <w:sz w:val="18"/>
              </w:rPr>
              <w:t>()</w:t>
            </w:r>
            <w:r>
              <w:rPr>
                <w:rFonts w:cs="仿宋_GB2312"/>
                <w:sz w:val="18"/>
              </w:rPr>
              <w:br/>
            </w:r>
            <w:r>
              <w:rPr>
                <w:rFonts w:cs="仿宋_GB2312"/>
                <w:sz w:val="18"/>
              </w:rPr>
              <w:br/>
              <w:t>data["</w:t>
            </w:r>
            <w:proofErr w:type="spellStart"/>
            <w:r>
              <w:rPr>
                <w:rFonts w:cs="仿宋_GB2312"/>
                <w:sz w:val="18"/>
              </w:rPr>
              <w:t>previous_reading</w:t>
            </w:r>
            <w:proofErr w:type="spellEnd"/>
            <w:r>
              <w:rPr>
                <w:rFonts w:cs="仿宋_GB2312"/>
                <w:sz w:val="18"/>
              </w:rPr>
              <w:t xml:space="preserve">"] = </w:t>
            </w:r>
            <w:proofErr w:type="spellStart"/>
            <w:r>
              <w:rPr>
                <w:rFonts w:cs="仿宋_GB2312"/>
                <w:sz w:val="18"/>
              </w:rPr>
              <w:t>pd.to_</w:t>
            </w:r>
            <w:proofErr w:type="gramStart"/>
            <w:r>
              <w:rPr>
                <w:rFonts w:cs="仿宋_GB2312"/>
                <w:sz w:val="18"/>
              </w:rPr>
              <w:t>numeric</w:t>
            </w:r>
            <w:proofErr w:type="spellEnd"/>
            <w:r>
              <w:rPr>
                <w:rFonts w:cs="仿宋_GB2312"/>
                <w:sz w:val="18"/>
              </w:rPr>
              <w:t>(</w:t>
            </w:r>
            <w:proofErr w:type="gramEnd"/>
            <w:r>
              <w:rPr>
                <w:rFonts w:cs="仿宋_GB2312"/>
                <w:sz w:val="18"/>
              </w:rPr>
              <w:br/>
              <w:t xml:space="preserve">    data["</w:t>
            </w:r>
            <w:proofErr w:type="spellStart"/>
            <w:r>
              <w:rPr>
                <w:rFonts w:cs="仿宋_GB2312"/>
                <w:sz w:val="18"/>
              </w:rPr>
              <w:t>previous_reading</w:t>
            </w:r>
            <w:proofErr w:type="spellEnd"/>
            <w:r>
              <w:rPr>
                <w:rFonts w:cs="仿宋_GB2312"/>
                <w:sz w:val="18"/>
              </w:rPr>
              <w:t>"], errors="coerce"</w:t>
            </w:r>
            <w:r>
              <w:rPr>
                <w:rFonts w:cs="仿宋_GB2312"/>
                <w:sz w:val="18"/>
              </w:rPr>
              <w:br/>
              <w:t>)</w:t>
            </w:r>
            <w:r>
              <w:rPr>
                <w:rFonts w:cs="仿宋_GB2312"/>
                <w:sz w:val="18"/>
              </w:rPr>
              <w:br/>
              <w:t>data["</w:t>
            </w:r>
            <w:proofErr w:type="spellStart"/>
            <w:r>
              <w:rPr>
                <w:rFonts w:cs="仿宋_GB2312"/>
                <w:sz w:val="18"/>
              </w:rPr>
              <w:t>current_reading</w:t>
            </w:r>
            <w:proofErr w:type="spellEnd"/>
            <w:r>
              <w:rPr>
                <w:rFonts w:cs="仿宋_GB2312"/>
                <w:sz w:val="18"/>
              </w:rPr>
              <w:t xml:space="preserve">"] = </w:t>
            </w:r>
            <w:proofErr w:type="spellStart"/>
            <w:r>
              <w:rPr>
                <w:rFonts w:cs="仿宋_GB2312"/>
                <w:sz w:val="18"/>
              </w:rPr>
              <w:t>pd.to_</w:t>
            </w:r>
            <w:proofErr w:type="gramStart"/>
            <w:r>
              <w:rPr>
                <w:rFonts w:cs="仿宋_GB2312"/>
                <w:sz w:val="18"/>
              </w:rPr>
              <w:t>numeric</w:t>
            </w:r>
            <w:proofErr w:type="spellEnd"/>
            <w:r>
              <w:rPr>
                <w:rFonts w:cs="仿宋_GB2312"/>
                <w:sz w:val="18"/>
              </w:rPr>
              <w:t>(</w:t>
            </w:r>
            <w:proofErr w:type="gramEnd"/>
            <w:r>
              <w:rPr>
                <w:rFonts w:cs="仿宋_GB2312"/>
                <w:sz w:val="18"/>
              </w:rPr>
              <w:br/>
              <w:t xml:space="preserve">    data["</w:t>
            </w:r>
            <w:proofErr w:type="spellStart"/>
            <w:r>
              <w:rPr>
                <w:rFonts w:cs="仿宋_GB2312"/>
                <w:sz w:val="18"/>
              </w:rPr>
              <w:t>current_reading</w:t>
            </w:r>
            <w:proofErr w:type="spellEnd"/>
            <w:r>
              <w:rPr>
                <w:rFonts w:cs="仿宋_GB2312"/>
                <w:sz w:val="18"/>
              </w:rPr>
              <w:t>"], errors="coerce"</w:t>
            </w:r>
            <w:r>
              <w:rPr>
                <w:rFonts w:cs="仿宋_GB2312"/>
                <w:sz w:val="18"/>
              </w:rPr>
              <w:br/>
              <w:t>)</w:t>
            </w:r>
            <w:r>
              <w:rPr>
                <w:rFonts w:cs="仿宋_GB2312"/>
                <w:sz w:val="18"/>
              </w:rPr>
              <w:br/>
              <w:t>data["</w:t>
            </w:r>
            <w:proofErr w:type="spellStart"/>
            <w:r>
              <w:rPr>
                <w:rFonts w:cs="仿宋_GB2312"/>
                <w:sz w:val="18"/>
              </w:rPr>
              <w:t>unit_price</w:t>
            </w:r>
            <w:proofErr w:type="spellEnd"/>
            <w:r>
              <w:rPr>
                <w:rFonts w:cs="仿宋_GB2312"/>
                <w:sz w:val="18"/>
              </w:rPr>
              <w:t xml:space="preserve">"] = </w:t>
            </w:r>
            <w:proofErr w:type="spellStart"/>
            <w:r>
              <w:rPr>
                <w:rFonts w:cs="仿宋_GB2312"/>
                <w:sz w:val="18"/>
              </w:rPr>
              <w:t>pd.to_</w:t>
            </w:r>
            <w:proofErr w:type="gramStart"/>
            <w:r>
              <w:rPr>
                <w:rFonts w:cs="仿宋_GB2312"/>
                <w:sz w:val="18"/>
              </w:rPr>
              <w:t>numeric</w:t>
            </w:r>
            <w:proofErr w:type="spellEnd"/>
            <w:r>
              <w:rPr>
                <w:rFonts w:cs="仿宋_GB2312"/>
                <w:sz w:val="18"/>
              </w:rPr>
              <w:t>(</w:t>
            </w:r>
            <w:proofErr w:type="gramEnd"/>
            <w:r>
              <w:rPr>
                <w:rFonts w:cs="仿宋_GB2312"/>
                <w:sz w:val="18"/>
              </w:rPr>
              <w:br/>
              <w:t xml:space="preserve">    data["</w:t>
            </w:r>
            <w:proofErr w:type="spellStart"/>
            <w:r>
              <w:rPr>
                <w:rFonts w:cs="仿宋_GB2312"/>
                <w:sz w:val="18"/>
              </w:rPr>
              <w:t>unit_price</w:t>
            </w:r>
            <w:proofErr w:type="spellEnd"/>
            <w:r>
              <w:rPr>
                <w:rFonts w:cs="仿宋_GB2312"/>
                <w:sz w:val="18"/>
              </w:rPr>
              <w:t>"], errors="coerce"</w:t>
            </w:r>
            <w:r>
              <w:rPr>
                <w:rFonts w:cs="仿宋_GB2312"/>
                <w:sz w:val="18"/>
              </w:rPr>
              <w:br/>
            </w:r>
            <w:proofErr w:type="gramStart"/>
            <w:r>
              <w:rPr>
                <w:rFonts w:cs="仿宋_GB2312"/>
                <w:sz w:val="18"/>
              </w:rPr>
              <w:t>).</w:t>
            </w:r>
            <w:proofErr w:type="spellStart"/>
            <w:r>
              <w:rPr>
                <w:rFonts w:cs="仿宋_GB2312"/>
                <w:sz w:val="18"/>
              </w:rPr>
              <w:t>fillna</w:t>
            </w:r>
            <w:proofErr w:type="spellEnd"/>
            <w:proofErr w:type="gramEnd"/>
            <w:r>
              <w:rPr>
                <w:rFonts w:cs="仿宋_GB2312"/>
                <w:sz w:val="18"/>
              </w:rPr>
              <w:t>(0.62)</w:t>
            </w:r>
          </w:p>
        </w:tc>
      </w:tr>
    </w:tbl>
    <w:p w14:paraId="279AC409" w14:textId="77777777" w:rsidR="002B7F4F" w:rsidRDefault="002B7F4F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2B7F4F" w14:paraId="1D8E4230" w14:textId="77777777">
        <w:trPr>
          <w:jc w:val="center"/>
        </w:trPr>
        <w:tc>
          <w:tcPr>
            <w:tcW w:w="9752" w:type="dxa"/>
            <w:tcBorders>
              <w:top w:val="single" w:sz="4" w:space="0" w:color="D6B656"/>
              <w:left w:val="single" w:sz="4" w:space="0" w:color="D6B656"/>
              <w:bottom w:val="single" w:sz="4" w:space="0" w:color="D6B656"/>
              <w:right w:val="single" w:sz="4" w:space="0" w:color="D6B656"/>
            </w:tcBorders>
            <w:shd w:val="clear" w:color="auto" w:fill="FFF2CC"/>
          </w:tcPr>
          <w:p w14:paraId="775F495C" w14:textId="77777777" w:rsidR="002B7F4F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cs="仿宋_GB2312"/>
                <w:b/>
                <w:sz w:val="22"/>
              </w:rPr>
              <w:lastRenderedPageBreak/>
              <w:t>提示：</w:t>
            </w:r>
            <w:r>
              <w:rPr>
                <w:rFonts w:cs="仿宋_GB2312"/>
                <w:sz w:val="22"/>
              </w:rPr>
              <w:t>errors</w:t>
            </w:r>
            <w:proofErr w:type="spellEnd"/>
            <w:r>
              <w:rPr>
                <w:rFonts w:cs="仿宋_GB2312"/>
                <w:sz w:val="22"/>
              </w:rPr>
              <w:t xml:space="preserve">="coerce" </w:t>
            </w:r>
            <w:proofErr w:type="spellStart"/>
            <w:r>
              <w:rPr>
                <w:rFonts w:cs="仿宋_GB2312"/>
                <w:sz w:val="22"/>
              </w:rPr>
              <w:t>会把无法转换的内容变成缺失值</w:t>
            </w:r>
            <w:proofErr w:type="spellEnd"/>
            <w:r>
              <w:rPr>
                <w:rFonts w:cs="仿宋_GB2312"/>
                <w:sz w:val="22"/>
              </w:rPr>
              <w:t xml:space="preserve"> </w:t>
            </w:r>
            <w:proofErr w:type="spellStart"/>
            <w:r>
              <w:rPr>
                <w:rFonts w:cs="仿宋_GB2312"/>
                <w:sz w:val="22"/>
              </w:rPr>
              <w:t>NaN；</w:t>
            </w:r>
            <w:proofErr w:type="gramStart"/>
            <w:r>
              <w:rPr>
                <w:rFonts w:cs="仿宋_GB2312"/>
                <w:sz w:val="22"/>
              </w:rPr>
              <w:t>fillna</w:t>
            </w:r>
            <w:proofErr w:type="spellEnd"/>
            <w:r>
              <w:rPr>
                <w:rFonts w:cs="仿宋_GB2312"/>
                <w:sz w:val="22"/>
              </w:rPr>
              <w:t>(</w:t>
            </w:r>
            <w:proofErr w:type="gramEnd"/>
            <w:r>
              <w:rPr>
                <w:rFonts w:cs="仿宋_GB2312"/>
                <w:sz w:val="22"/>
              </w:rPr>
              <w:t xml:space="preserve">0.62) </w:t>
            </w:r>
            <w:proofErr w:type="spellStart"/>
            <w:r>
              <w:rPr>
                <w:rFonts w:cs="仿宋_GB2312"/>
                <w:sz w:val="22"/>
              </w:rPr>
              <w:t>用教学默认值填补缺失单价</w:t>
            </w:r>
            <w:proofErr w:type="spellEnd"/>
            <w:r>
              <w:rPr>
                <w:rFonts w:cs="仿宋_GB2312"/>
                <w:sz w:val="22"/>
              </w:rPr>
              <w:t>。</w:t>
            </w:r>
          </w:p>
        </w:tc>
      </w:tr>
    </w:tbl>
    <w:p w14:paraId="758DF756" w14:textId="77777777" w:rsidR="002B7F4F" w:rsidRDefault="00000000">
      <w:pPr>
        <w:pStyle w:val="21"/>
        <w:spacing w:before="120" w:after="100"/>
        <w:rPr>
          <w:color w:val="auto"/>
          <w:lang w:eastAsia="zh-CN"/>
        </w:rPr>
      </w:pPr>
      <w:r>
        <w:rPr>
          <w:rFonts w:ascii="仿宋_GB2312" w:eastAsia="仿宋_GB2312" w:hAnsi="仿宋_GB2312" w:cs="仿宋_GB2312"/>
          <w:color w:val="auto"/>
          <w:lang w:eastAsia="zh-CN"/>
        </w:rPr>
        <w:t>步骤 3：计算用量并建立有效条件</w:t>
      </w:r>
    </w:p>
    <w:p w14:paraId="62569E85" w14:textId="77777777" w:rsidR="002B7F4F" w:rsidRDefault="00000000">
      <w:pPr>
        <w:keepNext/>
        <w:spacing w:after="40"/>
        <w:rPr>
          <w:rFonts w:hint="eastAsia"/>
        </w:rPr>
      </w:pPr>
      <w:proofErr w:type="spellStart"/>
      <w:r>
        <w:rPr>
          <w:rFonts w:cs="仿宋_GB2312"/>
          <w:b/>
          <w:sz w:val="22"/>
        </w:rPr>
        <w:t>代码块</w:t>
      </w:r>
      <w:proofErr w:type="spellEnd"/>
      <w:r>
        <w:rPr>
          <w:rFonts w:cs="仿宋_GB2312"/>
          <w:b/>
          <w:sz w:val="22"/>
        </w:rPr>
        <w:t xml:space="preserve"> 3：继续输入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2"/>
      </w:tblGrid>
      <w:tr w:rsidR="002B7F4F" w14:paraId="5E258845" w14:textId="77777777">
        <w:trPr>
          <w:cantSplit/>
          <w:jc w:val="center"/>
        </w:trPr>
        <w:tc>
          <w:tcPr>
            <w:tcW w:w="975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</w:tcPr>
          <w:p w14:paraId="300C2CF5" w14:textId="77777777" w:rsidR="002B7F4F" w:rsidRDefault="00000000">
            <w:pPr>
              <w:spacing w:before="60" w:after="60" w:line="240" w:lineRule="auto"/>
              <w:ind w:left="85" w:right="85"/>
              <w:rPr>
                <w:rFonts w:hint="eastAsia"/>
              </w:rPr>
            </w:pPr>
            <w:r>
              <w:rPr>
                <w:rFonts w:cs="仿宋_GB2312"/>
                <w:sz w:val="18"/>
              </w:rPr>
              <w:t>data["usage"] = data["</w:t>
            </w:r>
            <w:proofErr w:type="spellStart"/>
            <w:r>
              <w:rPr>
                <w:rFonts w:cs="仿宋_GB2312"/>
                <w:sz w:val="18"/>
              </w:rPr>
              <w:t>current_reading</w:t>
            </w:r>
            <w:proofErr w:type="spellEnd"/>
            <w:r>
              <w:rPr>
                <w:rFonts w:cs="仿宋_GB2312"/>
                <w:sz w:val="18"/>
              </w:rPr>
              <w:t>"] - data["</w:t>
            </w:r>
            <w:proofErr w:type="spellStart"/>
            <w:r>
              <w:rPr>
                <w:rFonts w:cs="仿宋_GB2312"/>
                <w:sz w:val="18"/>
              </w:rPr>
              <w:t>previous_reading</w:t>
            </w:r>
            <w:proofErr w:type="spellEnd"/>
            <w:r>
              <w:rPr>
                <w:rFonts w:cs="仿宋_GB2312"/>
                <w:sz w:val="18"/>
              </w:rPr>
              <w:t>"]</w:t>
            </w:r>
            <w:r>
              <w:rPr>
                <w:rFonts w:cs="仿宋_GB2312"/>
                <w:sz w:val="18"/>
              </w:rPr>
              <w:br/>
            </w:r>
            <w:r>
              <w:rPr>
                <w:rFonts w:cs="仿宋_GB2312"/>
                <w:sz w:val="18"/>
              </w:rPr>
              <w:br/>
            </w:r>
            <w:proofErr w:type="spellStart"/>
            <w:r>
              <w:rPr>
                <w:rFonts w:cs="仿宋_GB2312"/>
                <w:sz w:val="18"/>
              </w:rPr>
              <w:t>valid_mask</w:t>
            </w:r>
            <w:proofErr w:type="spellEnd"/>
            <w:r>
              <w:rPr>
                <w:rFonts w:cs="仿宋_GB2312"/>
                <w:sz w:val="18"/>
              </w:rPr>
              <w:t xml:space="preserve"> = (</w:t>
            </w:r>
            <w:r>
              <w:rPr>
                <w:rFonts w:cs="仿宋_GB2312"/>
                <w:sz w:val="18"/>
              </w:rPr>
              <w:br/>
              <w:t xml:space="preserve">    data["</w:t>
            </w:r>
            <w:proofErr w:type="spellStart"/>
            <w:r>
              <w:rPr>
                <w:rFonts w:cs="仿宋_GB2312"/>
                <w:sz w:val="18"/>
              </w:rPr>
              <w:t>previous_reading</w:t>
            </w:r>
            <w:proofErr w:type="spellEnd"/>
            <w:r>
              <w:rPr>
                <w:rFonts w:cs="仿宋_GB2312"/>
                <w:sz w:val="18"/>
              </w:rPr>
              <w:t>"</w:t>
            </w:r>
            <w:proofErr w:type="gramStart"/>
            <w:r>
              <w:rPr>
                <w:rFonts w:cs="仿宋_GB2312"/>
                <w:sz w:val="18"/>
              </w:rPr>
              <w:t>].</w:t>
            </w:r>
            <w:proofErr w:type="spellStart"/>
            <w:r>
              <w:rPr>
                <w:rFonts w:cs="仿宋_GB2312"/>
                <w:sz w:val="18"/>
              </w:rPr>
              <w:t>notna</w:t>
            </w:r>
            <w:proofErr w:type="spellEnd"/>
            <w:proofErr w:type="gramEnd"/>
            <w:r>
              <w:rPr>
                <w:rFonts w:cs="仿宋_GB2312"/>
                <w:sz w:val="18"/>
              </w:rPr>
              <w:t>()</w:t>
            </w:r>
            <w:r>
              <w:rPr>
                <w:rFonts w:cs="仿宋_GB2312"/>
                <w:sz w:val="18"/>
              </w:rPr>
              <w:br/>
              <w:t xml:space="preserve">    &amp; data["</w:t>
            </w:r>
            <w:proofErr w:type="spellStart"/>
            <w:r>
              <w:rPr>
                <w:rFonts w:cs="仿宋_GB2312"/>
                <w:sz w:val="18"/>
              </w:rPr>
              <w:t>current_reading</w:t>
            </w:r>
            <w:proofErr w:type="spellEnd"/>
            <w:r>
              <w:rPr>
                <w:rFonts w:cs="仿宋_GB2312"/>
                <w:sz w:val="18"/>
              </w:rPr>
              <w:t>"</w:t>
            </w:r>
            <w:proofErr w:type="gramStart"/>
            <w:r>
              <w:rPr>
                <w:rFonts w:cs="仿宋_GB2312"/>
                <w:sz w:val="18"/>
              </w:rPr>
              <w:t>].</w:t>
            </w:r>
            <w:proofErr w:type="spellStart"/>
            <w:r>
              <w:rPr>
                <w:rFonts w:cs="仿宋_GB2312"/>
                <w:sz w:val="18"/>
              </w:rPr>
              <w:t>notna</w:t>
            </w:r>
            <w:proofErr w:type="spellEnd"/>
            <w:proofErr w:type="gramEnd"/>
            <w:r>
              <w:rPr>
                <w:rFonts w:cs="仿宋_GB2312"/>
                <w:sz w:val="18"/>
              </w:rPr>
              <w:t>()</w:t>
            </w:r>
            <w:r>
              <w:rPr>
                <w:rFonts w:cs="仿宋_GB2312"/>
                <w:sz w:val="18"/>
              </w:rPr>
              <w:br/>
              <w:t xml:space="preserve">    &amp; (data["usage"] &gt;= 0)</w:t>
            </w:r>
            <w:r>
              <w:rPr>
                <w:rFonts w:cs="仿宋_GB2312"/>
                <w:sz w:val="18"/>
              </w:rPr>
              <w:br/>
              <w:t>)</w:t>
            </w:r>
            <w:r>
              <w:rPr>
                <w:rFonts w:cs="仿宋_GB2312"/>
                <w:sz w:val="18"/>
              </w:rPr>
              <w:br/>
            </w:r>
            <w:r>
              <w:rPr>
                <w:rFonts w:cs="仿宋_GB2312"/>
                <w:sz w:val="18"/>
              </w:rPr>
              <w:br/>
            </w:r>
            <w:proofErr w:type="spellStart"/>
            <w:r>
              <w:rPr>
                <w:rFonts w:cs="仿宋_GB2312"/>
                <w:sz w:val="18"/>
              </w:rPr>
              <w:t>clean_data</w:t>
            </w:r>
            <w:proofErr w:type="spellEnd"/>
            <w:r>
              <w:rPr>
                <w:rFonts w:cs="仿宋_GB2312"/>
                <w:sz w:val="18"/>
              </w:rPr>
              <w:t xml:space="preserve"> = </w:t>
            </w:r>
            <w:proofErr w:type="spellStart"/>
            <w:r>
              <w:rPr>
                <w:rFonts w:cs="仿宋_GB2312"/>
                <w:sz w:val="18"/>
              </w:rPr>
              <w:t>data.loc</w:t>
            </w:r>
            <w:proofErr w:type="spellEnd"/>
            <w:r>
              <w:rPr>
                <w:rFonts w:cs="仿宋_GB2312"/>
                <w:sz w:val="18"/>
              </w:rPr>
              <w:t>[</w:t>
            </w:r>
            <w:proofErr w:type="spellStart"/>
            <w:r>
              <w:rPr>
                <w:rFonts w:cs="仿宋_GB2312"/>
                <w:sz w:val="18"/>
              </w:rPr>
              <w:t>valid_mask</w:t>
            </w:r>
            <w:proofErr w:type="spellEnd"/>
            <w:proofErr w:type="gramStart"/>
            <w:r>
              <w:rPr>
                <w:rFonts w:cs="仿宋_GB2312"/>
                <w:sz w:val="18"/>
              </w:rPr>
              <w:t>].copy</w:t>
            </w:r>
            <w:proofErr w:type="gramEnd"/>
            <w:r>
              <w:rPr>
                <w:rFonts w:cs="仿宋_GB2312"/>
                <w:sz w:val="18"/>
              </w:rPr>
              <w:t>()</w:t>
            </w:r>
            <w:r>
              <w:rPr>
                <w:rFonts w:cs="仿宋_GB2312"/>
                <w:sz w:val="18"/>
              </w:rPr>
              <w:br/>
            </w:r>
            <w:proofErr w:type="spellStart"/>
            <w:r>
              <w:rPr>
                <w:rFonts w:cs="仿宋_GB2312"/>
                <w:sz w:val="18"/>
              </w:rPr>
              <w:t>error_data</w:t>
            </w:r>
            <w:proofErr w:type="spellEnd"/>
            <w:r>
              <w:rPr>
                <w:rFonts w:cs="仿宋_GB2312"/>
                <w:sz w:val="18"/>
              </w:rPr>
              <w:t xml:space="preserve"> = </w:t>
            </w:r>
            <w:proofErr w:type="spellStart"/>
            <w:r>
              <w:rPr>
                <w:rFonts w:cs="仿宋_GB2312"/>
                <w:sz w:val="18"/>
              </w:rPr>
              <w:t>data.loc</w:t>
            </w:r>
            <w:proofErr w:type="spellEnd"/>
            <w:r>
              <w:rPr>
                <w:rFonts w:cs="仿宋_GB2312"/>
                <w:sz w:val="18"/>
              </w:rPr>
              <w:t>[~</w:t>
            </w:r>
            <w:proofErr w:type="spellStart"/>
            <w:r>
              <w:rPr>
                <w:rFonts w:cs="仿宋_GB2312"/>
                <w:sz w:val="18"/>
              </w:rPr>
              <w:t>valid_mask</w:t>
            </w:r>
            <w:proofErr w:type="spellEnd"/>
            <w:proofErr w:type="gramStart"/>
            <w:r>
              <w:rPr>
                <w:rFonts w:cs="仿宋_GB2312"/>
                <w:sz w:val="18"/>
              </w:rPr>
              <w:t>].copy</w:t>
            </w:r>
            <w:proofErr w:type="gramEnd"/>
            <w:r>
              <w:rPr>
                <w:rFonts w:cs="仿宋_GB2312"/>
                <w:sz w:val="18"/>
              </w:rPr>
              <w:t>()</w:t>
            </w:r>
          </w:p>
        </w:tc>
      </w:tr>
    </w:tbl>
    <w:p w14:paraId="60E9B407" w14:textId="77777777" w:rsidR="002B7F4F" w:rsidRDefault="002B7F4F">
      <w:pPr>
        <w:spacing w:after="20"/>
        <w:rPr>
          <w:rFonts w:hint="eastAsia"/>
        </w:rPr>
      </w:pPr>
    </w:p>
    <w:p w14:paraId="00AC5F24" w14:textId="77777777" w:rsidR="002B7F4F" w:rsidRDefault="00000000">
      <w:pPr>
        <w:pStyle w:val="21"/>
        <w:spacing w:before="120" w:after="100"/>
        <w:rPr>
          <w:color w:val="auto"/>
          <w:lang w:eastAsia="zh-CN"/>
        </w:rPr>
      </w:pPr>
      <w:r>
        <w:rPr>
          <w:rFonts w:ascii="仿宋_GB2312" w:eastAsia="仿宋_GB2312" w:hAnsi="仿宋_GB2312" w:cs="仿宋_GB2312"/>
          <w:color w:val="auto"/>
          <w:lang w:eastAsia="zh-CN"/>
        </w:rPr>
        <w:t>步骤 4：计算金额并保存两个 CSV</w:t>
      </w:r>
    </w:p>
    <w:p w14:paraId="6FCA9F73" w14:textId="77777777" w:rsidR="002B7F4F" w:rsidRDefault="00000000">
      <w:pPr>
        <w:keepNext/>
        <w:spacing w:after="40"/>
        <w:rPr>
          <w:rFonts w:hint="eastAsia"/>
          <w:lang w:eastAsia="zh-CN"/>
        </w:rPr>
      </w:pPr>
      <w:r>
        <w:rPr>
          <w:rFonts w:cs="仿宋_GB2312"/>
          <w:b/>
          <w:sz w:val="22"/>
          <w:lang w:eastAsia="zh-CN"/>
        </w:rPr>
        <w:t>代码块 4：继续输入并运行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2"/>
      </w:tblGrid>
      <w:tr w:rsidR="002B7F4F" w14:paraId="6C001338" w14:textId="77777777">
        <w:trPr>
          <w:cantSplit/>
          <w:jc w:val="center"/>
        </w:trPr>
        <w:tc>
          <w:tcPr>
            <w:tcW w:w="975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</w:tcPr>
          <w:p w14:paraId="4B53E189" w14:textId="77777777" w:rsidR="002B7F4F" w:rsidRDefault="00000000">
            <w:pPr>
              <w:spacing w:before="60" w:after="60" w:line="240" w:lineRule="auto"/>
              <w:ind w:left="85" w:right="85"/>
              <w:rPr>
                <w:rFonts w:hint="eastAsia"/>
              </w:rPr>
            </w:pPr>
            <w:proofErr w:type="spellStart"/>
            <w:r>
              <w:rPr>
                <w:rFonts w:cs="仿宋_GB2312"/>
                <w:sz w:val="18"/>
              </w:rPr>
              <w:t>clean_data</w:t>
            </w:r>
            <w:proofErr w:type="spellEnd"/>
            <w:r>
              <w:rPr>
                <w:rFonts w:cs="仿宋_GB2312"/>
                <w:sz w:val="18"/>
              </w:rPr>
              <w:t>["amount"] = (</w:t>
            </w:r>
            <w:r>
              <w:rPr>
                <w:rFonts w:cs="仿宋_GB2312"/>
                <w:sz w:val="18"/>
              </w:rPr>
              <w:br/>
              <w:t xml:space="preserve">    </w:t>
            </w:r>
            <w:proofErr w:type="spellStart"/>
            <w:r>
              <w:rPr>
                <w:rFonts w:cs="仿宋_GB2312"/>
                <w:sz w:val="18"/>
              </w:rPr>
              <w:t>clean_data</w:t>
            </w:r>
            <w:proofErr w:type="spellEnd"/>
            <w:r>
              <w:rPr>
                <w:rFonts w:cs="仿宋_GB2312"/>
                <w:sz w:val="18"/>
              </w:rPr>
              <w:t xml:space="preserve">["usage"] * </w:t>
            </w:r>
            <w:proofErr w:type="spellStart"/>
            <w:r>
              <w:rPr>
                <w:rFonts w:cs="仿宋_GB2312"/>
                <w:sz w:val="18"/>
              </w:rPr>
              <w:t>clean_data</w:t>
            </w:r>
            <w:proofErr w:type="spellEnd"/>
            <w:r>
              <w:rPr>
                <w:rFonts w:cs="仿宋_GB2312"/>
                <w:sz w:val="18"/>
              </w:rPr>
              <w:t>["</w:t>
            </w:r>
            <w:proofErr w:type="spellStart"/>
            <w:r>
              <w:rPr>
                <w:rFonts w:cs="仿宋_GB2312"/>
                <w:sz w:val="18"/>
              </w:rPr>
              <w:t>unit_price</w:t>
            </w:r>
            <w:proofErr w:type="spellEnd"/>
            <w:r>
              <w:rPr>
                <w:rFonts w:cs="仿宋_GB2312"/>
                <w:sz w:val="18"/>
              </w:rPr>
              <w:t>"]</w:t>
            </w:r>
            <w:r>
              <w:rPr>
                <w:rFonts w:cs="仿宋_GB2312"/>
                <w:sz w:val="18"/>
              </w:rPr>
              <w:br/>
              <w:t>).round(2)</w:t>
            </w:r>
            <w:r>
              <w:rPr>
                <w:rFonts w:cs="仿宋_GB2312"/>
                <w:sz w:val="18"/>
              </w:rPr>
              <w:br/>
            </w:r>
            <w:r>
              <w:rPr>
                <w:rFonts w:cs="仿宋_GB2312"/>
                <w:sz w:val="18"/>
              </w:rPr>
              <w:br/>
            </w:r>
            <w:proofErr w:type="spellStart"/>
            <w:r>
              <w:rPr>
                <w:rFonts w:cs="仿宋_GB2312"/>
                <w:sz w:val="18"/>
              </w:rPr>
              <w:t>clean_file</w:t>
            </w:r>
            <w:proofErr w:type="spellEnd"/>
            <w:r>
              <w:rPr>
                <w:rFonts w:cs="仿宋_GB2312"/>
                <w:sz w:val="18"/>
              </w:rPr>
              <w:t xml:space="preserve"> = </w:t>
            </w:r>
            <w:proofErr w:type="spellStart"/>
            <w:r>
              <w:rPr>
                <w:rFonts w:cs="仿宋_GB2312"/>
                <w:sz w:val="18"/>
              </w:rPr>
              <w:t>output_dir</w:t>
            </w:r>
            <w:proofErr w:type="spellEnd"/>
            <w:r>
              <w:rPr>
                <w:rFonts w:cs="仿宋_GB2312"/>
                <w:sz w:val="18"/>
              </w:rPr>
              <w:t xml:space="preserve"> / "clean_customer_usage.csv"</w:t>
            </w:r>
            <w:r>
              <w:rPr>
                <w:rFonts w:cs="仿宋_GB2312"/>
                <w:sz w:val="18"/>
              </w:rPr>
              <w:br/>
            </w:r>
            <w:proofErr w:type="spellStart"/>
            <w:r>
              <w:rPr>
                <w:rFonts w:cs="仿宋_GB2312"/>
                <w:sz w:val="18"/>
              </w:rPr>
              <w:t>error_file</w:t>
            </w:r>
            <w:proofErr w:type="spellEnd"/>
            <w:r>
              <w:rPr>
                <w:rFonts w:cs="仿宋_GB2312"/>
                <w:sz w:val="18"/>
              </w:rPr>
              <w:t xml:space="preserve"> = </w:t>
            </w:r>
            <w:proofErr w:type="spellStart"/>
            <w:r>
              <w:rPr>
                <w:rFonts w:cs="仿宋_GB2312"/>
                <w:sz w:val="18"/>
              </w:rPr>
              <w:t>output_dir</w:t>
            </w:r>
            <w:proofErr w:type="spellEnd"/>
            <w:r>
              <w:rPr>
                <w:rFonts w:cs="仿宋_GB2312"/>
                <w:sz w:val="18"/>
              </w:rPr>
              <w:t xml:space="preserve"> / "error_customer_usage.csv"</w:t>
            </w:r>
            <w:r>
              <w:rPr>
                <w:rFonts w:cs="仿宋_GB2312"/>
                <w:sz w:val="18"/>
              </w:rPr>
              <w:br/>
            </w:r>
            <w:r>
              <w:rPr>
                <w:rFonts w:cs="仿宋_GB2312"/>
                <w:sz w:val="18"/>
              </w:rPr>
              <w:br/>
            </w:r>
            <w:proofErr w:type="spellStart"/>
            <w:r>
              <w:rPr>
                <w:rFonts w:cs="仿宋_GB2312"/>
                <w:sz w:val="18"/>
              </w:rPr>
              <w:t>clean_data.to_csv</w:t>
            </w:r>
            <w:proofErr w:type="spellEnd"/>
            <w:r>
              <w:rPr>
                <w:rFonts w:cs="仿宋_GB2312"/>
                <w:sz w:val="18"/>
              </w:rPr>
              <w:t>(</w:t>
            </w:r>
            <w:proofErr w:type="spellStart"/>
            <w:r>
              <w:rPr>
                <w:rFonts w:cs="仿宋_GB2312"/>
                <w:sz w:val="18"/>
              </w:rPr>
              <w:t>clean_file</w:t>
            </w:r>
            <w:proofErr w:type="spellEnd"/>
            <w:r>
              <w:rPr>
                <w:rFonts w:cs="仿宋_GB2312"/>
                <w:sz w:val="18"/>
              </w:rPr>
              <w:t>, index=False, encoding="utf-8-sig")</w:t>
            </w:r>
            <w:r>
              <w:rPr>
                <w:rFonts w:cs="仿宋_GB2312"/>
                <w:sz w:val="18"/>
              </w:rPr>
              <w:br/>
            </w:r>
            <w:proofErr w:type="spellStart"/>
            <w:r>
              <w:rPr>
                <w:rFonts w:cs="仿宋_GB2312"/>
                <w:sz w:val="18"/>
              </w:rPr>
              <w:t>error_data.to_csv</w:t>
            </w:r>
            <w:proofErr w:type="spellEnd"/>
            <w:r>
              <w:rPr>
                <w:rFonts w:cs="仿宋_GB2312"/>
                <w:sz w:val="18"/>
              </w:rPr>
              <w:t>(</w:t>
            </w:r>
            <w:proofErr w:type="spellStart"/>
            <w:r>
              <w:rPr>
                <w:rFonts w:cs="仿宋_GB2312"/>
                <w:sz w:val="18"/>
              </w:rPr>
              <w:t>error_file</w:t>
            </w:r>
            <w:proofErr w:type="spellEnd"/>
            <w:r>
              <w:rPr>
                <w:rFonts w:cs="仿宋_GB2312"/>
                <w:sz w:val="18"/>
              </w:rPr>
              <w:t>, index=False, encoding="utf-8-sig")</w:t>
            </w:r>
            <w:r>
              <w:rPr>
                <w:rFonts w:cs="仿宋_GB2312"/>
                <w:sz w:val="18"/>
              </w:rPr>
              <w:br/>
            </w:r>
            <w:r>
              <w:rPr>
                <w:rFonts w:cs="仿宋_GB2312"/>
                <w:sz w:val="18"/>
              </w:rPr>
              <w:br/>
              <w:t>print("</w:t>
            </w:r>
            <w:proofErr w:type="spellStart"/>
            <w:r>
              <w:rPr>
                <w:rFonts w:cs="仿宋_GB2312"/>
                <w:sz w:val="18"/>
              </w:rPr>
              <w:t>有效记录数</w:t>
            </w:r>
            <w:proofErr w:type="spellEnd"/>
            <w:r>
              <w:rPr>
                <w:rFonts w:cs="仿宋_GB2312"/>
                <w:sz w:val="18"/>
              </w:rPr>
              <w:t xml:space="preserve">：", </w:t>
            </w:r>
            <w:proofErr w:type="spellStart"/>
            <w:r>
              <w:rPr>
                <w:rFonts w:cs="仿宋_GB2312"/>
                <w:sz w:val="18"/>
              </w:rPr>
              <w:t>len</w:t>
            </w:r>
            <w:proofErr w:type="spellEnd"/>
            <w:r>
              <w:rPr>
                <w:rFonts w:cs="仿宋_GB2312"/>
                <w:sz w:val="18"/>
              </w:rPr>
              <w:t>(</w:t>
            </w:r>
            <w:proofErr w:type="spellStart"/>
            <w:r>
              <w:rPr>
                <w:rFonts w:cs="仿宋_GB2312"/>
                <w:sz w:val="18"/>
              </w:rPr>
              <w:t>clean_data</w:t>
            </w:r>
            <w:proofErr w:type="spellEnd"/>
            <w:r>
              <w:rPr>
                <w:rFonts w:cs="仿宋_GB2312"/>
                <w:sz w:val="18"/>
              </w:rPr>
              <w:t>))</w:t>
            </w:r>
            <w:r>
              <w:rPr>
                <w:rFonts w:cs="仿宋_GB2312"/>
                <w:sz w:val="18"/>
              </w:rPr>
              <w:br/>
              <w:t>print("</w:t>
            </w:r>
            <w:proofErr w:type="spellStart"/>
            <w:r>
              <w:rPr>
                <w:rFonts w:cs="仿宋_GB2312"/>
                <w:sz w:val="18"/>
              </w:rPr>
              <w:t>异常记录数</w:t>
            </w:r>
            <w:proofErr w:type="spellEnd"/>
            <w:r>
              <w:rPr>
                <w:rFonts w:cs="仿宋_GB2312"/>
                <w:sz w:val="18"/>
              </w:rPr>
              <w:t xml:space="preserve">：", </w:t>
            </w:r>
            <w:proofErr w:type="spellStart"/>
            <w:r>
              <w:rPr>
                <w:rFonts w:cs="仿宋_GB2312"/>
                <w:sz w:val="18"/>
              </w:rPr>
              <w:t>len</w:t>
            </w:r>
            <w:proofErr w:type="spellEnd"/>
            <w:r>
              <w:rPr>
                <w:rFonts w:cs="仿宋_GB2312"/>
                <w:sz w:val="18"/>
              </w:rPr>
              <w:t>(</w:t>
            </w:r>
            <w:proofErr w:type="spellStart"/>
            <w:r>
              <w:rPr>
                <w:rFonts w:cs="仿宋_GB2312"/>
                <w:sz w:val="18"/>
              </w:rPr>
              <w:t>error_data</w:t>
            </w:r>
            <w:proofErr w:type="spellEnd"/>
            <w:r>
              <w:rPr>
                <w:rFonts w:cs="仿宋_GB2312"/>
                <w:sz w:val="18"/>
              </w:rPr>
              <w:t>))</w:t>
            </w:r>
            <w:r>
              <w:rPr>
                <w:rFonts w:cs="仿宋_GB2312"/>
                <w:sz w:val="18"/>
              </w:rPr>
              <w:br/>
              <w:t>print(</w:t>
            </w:r>
            <w:proofErr w:type="spellStart"/>
            <w:r>
              <w:rPr>
                <w:rFonts w:cs="仿宋_GB2312"/>
                <w:sz w:val="18"/>
              </w:rPr>
              <w:t>clean_data</w:t>
            </w:r>
            <w:proofErr w:type="spellEnd"/>
            <w:r>
              <w:rPr>
                <w:rFonts w:cs="仿宋_GB2312"/>
                <w:sz w:val="18"/>
              </w:rPr>
              <w:t>[["</w:t>
            </w:r>
            <w:proofErr w:type="spellStart"/>
            <w:r>
              <w:rPr>
                <w:rFonts w:cs="仿宋_GB2312"/>
                <w:sz w:val="18"/>
              </w:rPr>
              <w:t>customer_id</w:t>
            </w:r>
            <w:proofErr w:type="spellEnd"/>
            <w:r>
              <w:rPr>
                <w:rFonts w:cs="仿宋_GB2312"/>
                <w:sz w:val="18"/>
              </w:rPr>
              <w:t>", "</w:t>
            </w:r>
            <w:proofErr w:type="spellStart"/>
            <w:r>
              <w:rPr>
                <w:rFonts w:cs="仿宋_GB2312"/>
                <w:sz w:val="18"/>
              </w:rPr>
              <w:t>customer_name</w:t>
            </w:r>
            <w:proofErr w:type="spellEnd"/>
            <w:r>
              <w:rPr>
                <w:rFonts w:cs="仿宋_GB2312"/>
                <w:sz w:val="18"/>
              </w:rPr>
              <w:t>", "region", "usage", "amount"]])</w:t>
            </w:r>
          </w:p>
        </w:tc>
      </w:tr>
    </w:tbl>
    <w:p w14:paraId="59EE2C00" w14:textId="77777777" w:rsidR="002B7F4F" w:rsidRDefault="002B7F4F">
      <w:pPr>
        <w:spacing w:after="20"/>
        <w:rPr>
          <w:rFonts w:hint="eastAsia"/>
        </w:rPr>
      </w:pPr>
    </w:p>
    <w:p w14:paraId="211AE221" w14:textId="77777777" w:rsidR="002B7F4F" w:rsidRDefault="00000000">
      <w:pPr>
        <w:pStyle w:val="21"/>
        <w:spacing w:before="120" w:after="100"/>
        <w:rPr>
          <w:color w:val="auto"/>
        </w:rPr>
      </w:pPr>
      <w:proofErr w:type="spellStart"/>
      <w:r>
        <w:rPr>
          <w:rFonts w:ascii="仿宋_GB2312" w:eastAsia="仿宋_GB2312" w:hAnsi="仿宋_GB2312" w:cs="仿宋_GB2312"/>
          <w:color w:val="auto"/>
        </w:rPr>
        <w:lastRenderedPageBreak/>
        <w:t>课后作业</w:t>
      </w:r>
      <w:proofErr w:type="spellEnd"/>
    </w:p>
    <w:p w14:paraId="1F61D592" w14:textId="77777777" w:rsidR="002B7F4F" w:rsidRDefault="00000000">
      <w:pPr>
        <w:spacing w:after="80" w:line="312" w:lineRule="auto"/>
        <w:ind w:left="255" w:hanging="255"/>
        <w:rPr>
          <w:rFonts w:hint="eastAsia"/>
        </w:rPr>
      </w:pPr>
      <w:r>
        <w:rPr>
          <w:rFonts w:cs="仿宋_GB2312"/>
        </w:rPr>
        <w:t xml:space="preserve">1. </w:t>
      </w:r>
      <w:proofErr w:type="spellStart"/>
      <w:proofErr w:type="gramStart"/>
      <w:r>
        <w:rPr>
          <w:rFonts w:cs="仿宋_GB2312"/>
        </w:rPr>
        <w:t>打开“</w:t>
      </w:r>
      <w:proofErr w:type="gramEnd"/>
      <w:r>
        <w:rPr>
          <w:rFonts w:cs="仿宋_GB2312"/>
        </w:rPr>
        <w:t>输出结果</w:t>
      </w:r>
      <w:proofErr w:type="spellEnd"/>
      <w:r>
        <w:rPr>
          <w:rFonts w:cs="仿宋_GB2312"/>
        </w:rPr>
        <w:t>/</w:t>
      </w:r>
      <w:proofErr w:type="gramStart"/>
      <w:r>
        <w:rPr>
          <w:rFonts w:cs="仿宋_GB2312"/>
        </w:rPr>
        <w:t>clean_customer_usage.csv”，</w:t>
      </w:r>
      <w:proofErr w:type="spellStart"/>
      <w:proofErr w:type="gramEnd"/>
      <w:r>
        <w:rPr>
          <w:rFonts w:cs="仿宋_GB2312"/>
        </w:rPr>
        <w:t>确认姓名前后空格已去除，且包含</w:t>
      </w:r>
      <w:proofErr w:type="spellEnd"/>
      <w:r>
        <w:rPr>
          <w:rFonts w:cs="仿宋_GB2312"/>
        </w:rPr>
        <w:t xml:space="preserve"> usage 和 amount </w:t>
      </w:r>
      <w:proofErr w:type="spellStart"/>
      <w:r>
        <w:rPr>
          <w:rFonts w:cs="仿宋_GB2312"/>
        </w:rPr>
        <w:t>两列</w:t>
      </w:r>
      <w:proofErr w:type="spellEnd"/>
      <w:r>
        <w:rPr>
          <w:rFonts w:cs="仿宋_GB2312"/>
        </w:rPr>
        <w:t>。</w:t>
      </w:r>
    </w:p>
    <w:p w14:paraId="074B03C1" w14:textId="77777777" w:rsidR="002B7F4F" w:rsidRDefault="00000000">
      <w:pPr>
        <w:spacing w:after="80" w:line="312" w:lineRule="auto"/>
        <w:ind w:left="255" w:hanging="255"/>
        <w:rPr>
          <w:rFonts w:hint="eastAsia"/>
        </w:rPr>
      </w:pPr>
      <w:r>
        <w:rPr>
          <w:rFonts w:cs="仿宋_GB2312"/>
        </w:rPr>
        <w:t xml:space="preserve">2. </w:t>
      </w:r>
      <w:proofErr w:type="spellStart"/>
      <w:r>
        <w:rPr>
          <w:rFonts w:cs="仿宋_GB2312"/>
        </w:rPr>
        <w:t>把缺失单价默认值从</w:t>
      </w:r>
      <w:proofErr w:type="spellEnd"/>
      <w:r>
        <w:rPr>
          <w:rFonts w:cs="仿宋_GB2312"/>
        </w:rPr>
        <w:t xml:space="preserve"> 0.62 </w:t>
      </w:r>
      <w:proofErr w:type="spellStart"/>
      <w:r>
        <w:rPr>
          <w:rFonts w:cs="仿宋_GB2312"/>
        </w:rPr>
        <w:t>改为</w:t>
      </w:r>
      <w:proofErr w:type="spellEnd"/>
      <w:r>
        <w:rPr>
          <w:rFonts w:cs="仿宋_GB2312"/>
        </w:rPr>
        <w:t xml:space="preserve"> 0.60，重新运行，观察 C005 的 amount </w:t>
      </w:r>
      <w:proofErr w:type="spellStart"/>
      <w:r>
        <w:rPr>
          <w:rFonts w:cs="仿宋_GB2312"/>
        </w:rPr>
        <w:t>变化，然后恢复为</w:t>
      </w:r>
      <w:proofErr w:type="spellEnd"/>
      <w:r>
        <w:rPr>
          <w:rFonts w:cs="仿宋_GB2312"/>
        </w:rPr>
        <w:t xml:space="preserve"> 0.62。</w:t>
      </w:r>
    </w:p>
    <w:p w14:paraId="63DBC20D" w14:textId="77777777" w:rsidR="002B7F4F" w:rsidRDefault="00000000">
      <w:pPr>
        <w:spacing w:after="80" w:line="312" w:lineRule="auto"/>
        <w:ind w:left="255" w:hanging="255"/>
        <w:rPr>
          <w:rFonts w:hint="eastAsia"/>
        </w:rPr>
      </w:pPr>
      <w:r>
        <w:rPr>
          <w:rFonts w:cs="仿宋_GB2312"/>
        </w:rPr>
        <w:t xml:space="preserve">3. </w:t>
      </w:r>
      <w:proofErr w:type="spellStart"/>
      <w:r>
        <w:rPr>
          <w:rFonts w:cs="仿宋_GB2312"/>
        </w:rPr>
        <w:t>根据</w:t>
      </w:r>
      <w:proofErr w:type="spellEnd"/>
      <w:r>
        <w:rPr>
          <w:rFonts w:cs="仿宋_GB2312"/>
        </w:rPr>
        <w:t xml:space="preserve"> error_customer_usage.csv </w:t>
      </w:r>
      <w:proofErr w:type="spellStart"/>
      <w:r>
        <w:rPr>
          <w:rFonts w:cs="仿宋_GB2312"/>
        </w:rPr>
        <w:t>写出异常客户编号及异常原因</w:t>
      </w:r>
      <w:proofErr w:type="spellEnd"/>
      <w:r>
        <w:rPr>
          <w:rFonts w:cs="仿宋_GB2312"/>
        </w:rPr>
        <w:t>。</w:t>
      </w:r>
    </w:p>
    <w:p w14:paraId="00B05CBF" w14:textId="77777777" w:rsidR="002B7F4F" w:rsidRDefault="00000000">
      <w:pPr>
        <w:spacing w:after="80" w:line="312" w:lineRule="auto"/>
        <w:ind w:left="255" w:hanging="255"/>
        <w:rPr>
          <w:rFonts w:hint="eastAsia"/>
        </w:rPr>
      </w:pPr>
      <w:r>
        <w:rPr>
          <w:rFonts w:cs="仿宋_GB2312"/>
        </w:rPr>
        <w:t xml:space="preserve">4. </w:t>
      </w:r>
      <w:proofErr w:type="spellStart"/>
      <w:r>
        <w:rPr>
          <w:rFonts w:cs="仿宋_GB2312"/>
        </w:rPr>
        <w:t>提交</w:t>
      </w:r>
      <w:proofErr w:type="spellEnd"/>
      <w:r>
        <w:rPr>
          <w:rFonts w:cs="仿宋_GB2312"/>
        </w:rPr>
        <w:t xml:space="preserve"> day06_pandas_clean.py、两个输出 CSV </w:t>
      </w:r>
      <w:proofErr w:type="spellStart"/>
      <w:r>
        <w:rPr>
          <w:rFonts w:cs="仿宋_GB2312"/>
        </w:rPr>
        <w:t>和运行截图</w:t>
      </w:r>
      <w:proofErr w:type="spellEnd"/>
      <w:r>
        <w:rPr>
          <w:rFonts w:cs="仿宋_GB2312"/>
        </w:rPr>
        <w:t>。</w:t>
      </w:r>
    </w:p>
    <w:p w14:paraId="08E2ADB5" w14:textId="77777777" w:rsidR="002B7F4F" w:rsidRDefault="00000000">
      <w:pPr>
        <w:rPr>
          <w:rFonts w:hint="eastAsia"/>
        </w:rPr>
      </w:pPr>
      <w:r>
        <w:rPr>
          <w:rFonts w:cs="仿宋_GB2312"/>
        </w:rPr>
        <w:br w:type="page"/>
      </w:r>
    </w:p>
    <w:p w14:paraId="7B2EB392" w14:textId="77777777" w:rsidR="002B7F4F" w:rsidRDefault="00000000">
      <w:pPr>
        <w:pStyle w:val="1"/>
        <w:spacing w:before="200" w:after="100"/>
        <w:rPr>
          <w:color w:val="auto"/>
        </w:rPr>
      </w:pPr>
      <w:r>
        <w:rPr>
          <w:rFonts w:ascii="仿宋_GB2312" w:eastAsia="仿宋_GB2312" w:hAnsi="仿宋_GB2312" w:cs="仿宋_GB2312"/>
          <w:color w:val="auto"/>
        </w:rPr>
        <w:lastRenderedPageBreak/>
        <w:t xml:space="preserve">第 7 </w:t>
      </w:r>
      <w:proofErr w:type="spellStart"/>
      <w:r>
        <w:rPr>
          <w:rFonts w:ascii="仿宋_GB2312" w:eastAsia="仿宋_GB2312" w:hAnsi="仿宋_GB2312" w:cs="仿宋_GB2312"/>
          <w:color w:val="auto"/>
        </w:rPr>
        <w:t>天｜使用</w:t>
      </w:r>
      <w:proofErr w:type="spellEnd"/>
      <w:r>
        <w:rPr>
          <w:rFonts w:ascii="仿宋_GB2312" w:eastAsia="仿宋_GB2312" w:hAnsi="仿宋_GB2312" w:cs="仿宋_GB2312"/>
          <w:color w:val="auto"/>
        </w:rPr>
        <w:t xml:space="preserve"> pandas </w:t>
      </w:r>
      <w:proofErr w:type="spellStart"/>
      <w:r>
        <w:rPr>
          <w:rFonts w:ascii="仿宋_GB2312" w:eastAsia="仿宋_GB2312" w:hAnsi="仿宋_GB2312" w:cs="仿宋_GB2312"/>
          <w:color w:val="auto"/>
        </w:rPr>
        <w:t>读取和写入</w:t>
      </w:r>
      <w:proofErr w:type="spellEnd"/>
      <w:r>
        <w:rPr>
          <w:rFonts w:ascii="仿宋_GB2312" w:eastAsia="仿宋_GB2312" w:hAnsi="仿宋_GB2312" w:cs="仿宋_GB2312"/>
          <w:color w:val="auto"/>
        </w:rPr>
        <w:t xml:space="preserve"> Excel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2494"/>
        <w:gridCol w:w="3969"/>
      </w:tblGrid>
      <w:tr w:rsidR="002B7F4F" w14:paraId="20926619" w14:textId="77777777">
        <w:trPr>
          <w:jc w:val="center"/>
        </w:trPr>
        <w:tc>
          <w:tcPr>
            <w:tcW w:w="306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9ABE3EF" w14:textId="77777777" w:rsidR="002B7F4F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cs="仿宋_GB2312"/>
                <w:b/>
                <w:sz w:val="21"/>
              </w:rPr>
              <w:t>新建文件：day07_excel.py</w:t>
            </w:r>
          </w:p>
        </w:tc>
        <w:tc>
          <w:tcPr>
            <w:tcW w:w="24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2541BAB" w14:textId="77777777" w:rsidR="002B7F4F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cs="仿宋_GB2312"/>
                <w:b/>
                <w:sz w:val="21"/>
              </w:rPr>
              <w:t xml:space="preserve">预计用时：80～100 </w:t>
            </w:r>
            <w:proofErr w:type="spellStart"/>
            <w:r>
              <w:rPr>
                <w:rFonts w:cs="仿宋_GB2312"/>
                <w:b/>
                <w:sz w:val="21"/>
              </w:rPr>
              <w:t>分钟</w:t>
            </w:r>
            <w:proofErr w:type="spellEnd"/>
          </w:p>
        </w:tc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FB652C6" w14:textId="77777777" w:rsidR="002B7F4F" w:rsidRDefault="00000000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cs="仿宋_GB2312"/>
                <w:b/>
                <w:sz w:val="21"/>
                <w:lang w:eastAsia="zh-CN"/>
              </w:rPr>
              <w:t>完成方式：按步骤编写、运行并完成课后作业</w:t>
            </w:r>
          </w:p>
        </w:tc>
      </w:tr>
    </w:tbl>
    <w:p w14:paraId="2B63A3B3" w14:textId="77777777" w:rsidR="002B7F4F" w:rsidRDefault="002B7F4F">
      <w:pPr>
        <w:spacing w:after="40"/>
        <w:rPr>
          <w:rFonts w:hint="eastAsia"/>
          <w:lang w:eastAsia="zh-CN"/>
        </w:rPr>
      </w:pPr>
    </w:p>
    <w:p w14:paraId="288BE2F8" w14:textId="77777777" w:rsidR="002B7F4F" w:rsidRDefault="00000000">
      <w:pPr>
        <w:ind w:firstLine="420"/>
        <w:rPr>
          <w:rFonts w:hint="eastAsia"/>
        </w:rPr>
      </w:pPr>
      <w:proofErr w:type="spellStart"/>
      <w:r>
        <w:rPr>
          <w:rFonts w:cs="仿宋_GB2312"/>
        </w:rPr>
        <w:t>今天使用</w:t>
      </w:r>
      <w:proofErr w:type="spellEnd"/>
      <w:r>
        <w:rPr>
          <w:rFonts w:cs="仿宋_GB2312"/>
        </w:rPr>
        <w:t xml:space="preserve"> pandas 和 </w:t>
      </w:r>
      <w:proofErr w:type="spellStart"/>
      <w:r>
        <w:rPr>
          <w:rFonts w:cs="仿宋_GB2312"/>
        </w:rPr>
        <w:t>openpyxl</w:t>
      </w:r>
      <w:proofErr w:type="spellEnd"/>
      <w:r>
        <w:rPr>
          <w:rFonts w:cs="仿宋_GB2312"/>
        </w:rPr>
        <w:t xml:space="preserve"> </w:t>
      </w:r>
      <w:proofErr w:type="spellStart"/>
      <w:r>
        <w:rPr>
          <w:rFonts w:cs="仿宋_GB2312"/>
        </w:rPr>
        <w:t>处理</w:t>
      </w:r>
      <w:proofErr w:type="spellEnd"/>
      <w:r>
        <w:rPr>
          <w:rFonts w:cs="仿宋_GB2312"/>
        </w:rPr>
        <w:t xml:space="preserve"> </w:t>
      </w:r>
      <w:proofErr w:type="spellStart"/>
      <w:r>
        <w:rPr>
          <w:rFonts w:cs="仿宋_GB2312"/>
        </w:rPr>
        <w:t>Excel。资料包中的</w:t>
      </w:r>
      <w:proofErr w:type="spellEnd"/>
      <w:r>
        <w:rPr>
          <w:rFonts w:cs="仿宋_GB2312"/>
        </w:rPr>
        <w:t xml:space="preserve"> training_data.xlsx </w:t>
      </w:r>
      <w:proofErr w:type="gramStart"/>
      <w:r>
        <w:rPr>
          <w:rFonts w:cs="仿宋_GB2312"/>
        </w:rPr>
        <w:t>已经包含“</w:t>
      </w:r>
      <w:proofErr w:type="spellStart"/>
      <w:r>
        <w:rPr>
          <w:rFonts w:cs="仿宋_GB2312"/>
        </w:rPr>
        <w:t>客户用量</w:t>
      </w:r>
      <w:proofErr w:type="spellEnd"/>
      <w:r>
        <w:rPr>
          <w:rFonts w:cs="仿宋_GB2312"/>
        </w:rPr>
        <w:t>”“</w:t>
      </w:r>
      <w:proofErr w:type="spellStart"/>
      <w:r>
        <w:rPr>
          <w:rFonts w:cs="仿宋_GB2312"/>
        </w:rPr>
        <w:t>月度趋势</w:t>
      </w:r>
      <w:proofErr w:type="spellEnd"/>
      <w:r>
        <w:rPr>
          <w:rFonts w:cs="仿宋_GB2312"/>
        </w:rPr>
        <w:t>”“</w:t>
      </w:r>
      <w:proofErr w:type="spellStart"/>
      <w:r>
        <w:rPr>
          <w:rFonts w:cs="仿宋_GB2312"/>
        </w:rPr>
        <w:t>字段说明”三个工作表</w:t>
      </w:r>
      <w:proofErr w:type="spellEnd"/>
      <w:proofErr w:type="gramEnd"/>
      <w:r>
        <w:rPr>
          <w:rFonts w:cs="仿宋_GB2312"/>
        </w:rPr>
        <w:t>。</w:t>
      </w:r>
    </w:p>
    <w:p w14:paraId="198F0EE0" w14:textId="77777777" w:rsidR="002B7F4F" w:rsidRDefault="00000000">
      <w:pPr>
        <w:pStyle w:val="21"/>
        <w:spacing w:before="120" w:after="100"/>
        <w:rPr>
          <w:color w:val="auto"/>
          <w:lang w:eastAsia="zh-CN"/>
        </w:rPr>
      </w:pPr>
      <w:r>
        <w:rPr>
          <w:rFonts w:ascii="仿宋_GB2312" w:eastAsia="仿宋_GB2312" w:hAnsi="仿宋_GB2312" w:cs="仿宋_GB2312"/>
          <w:color w:val="auto"/>
          <w:lang w:eastAsia="zh-CN"/>
        </w:rPr>
        <w:t>步骤 1：读取两个工作表</w:t>
      </w:r>
    </w:p>
    <w:p w14:paraId="203A657E" w14:textId="77777777" w:rsidR="002B7F4F" w:rsidRDefault="00000000">
      <w:pPr>
        <w:keepNext/>
        <w:spacing w:after="40"/>
        <w:rPr>
          <w:rFonts w:hint="eastAsia"/>
          <w:lang w:eastAsia="zh-CN"/>
        </w:rPr>
      </w:pPr>
      <w:r>
        <w:rPr>
          <w:rFonts w:cs="仿宋_GB2312"/>
          <w:b/>
          <w:sz w:val="22"/>
          <w:lang w:eastAsia="zh-CN"/>
        </w:rPr>
        <w:t>代码块 1：新建文件并输入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2"/>
      </w:tblGrid>
      <w:tr w:rsidR="002B7F4F" w14:paraId="6E6D9082" w14:textId="77777777">
        <w:trPr>
          <w:cantSplit/>
          <w:jc w:val="center"/>
        </w:trPr>
        <w:tc>
          <w:tcPr>
            <w:tcW w:w="975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</w:tcPr>
          <w:p w14:paraId="7B545C80" w14:textId="77777777" w:rsidR="002B7F4F" w:rsidRDefault="00000000">
            <w:pPr>
              <w:spacing w:before="60" w:after="60" w:line="240" w:lineRule="auto"/>
              <w:ind w:left="85" w:right="85"/>
              <w:rPr>
                <w:rFonts w:hint="eastAsia"/>
              </w:rPr>
            </w:pPr>
            <w:r>
              <w:rPr>
                <w:rFonts w:cs="仿宋_GB2312"/>
                <w:sz w:val="18"/>
              </w:rPr>
              <w:t xml:space="preserve">from </w:t>
            </w:r>
            <w:proofErr w:type="spellStart"/>
            <w:r>
              <w:rPr>
                <w:rFonts w:cs="仿宋_GB2312"/>
                <w:sz w:val="18"/>
              </w:rPr>
              <w:t>pathlib</w:t>
            </w:r>
            <w:proofErr w:type="spellEnd"/>
            <w:r>
              <w:rPr>
                <w:rFonts w:cs="仿宋_GB2312"/>
                <w:sz w:val="18"/>
              </w:rPr>
              <w:t xml:space="preserve"> import Path</w:t>
            </w:r>
            <w:r>
              <w:rPr>
                <w:rFonts w:cs="仿宋_GB2312"/>
                <w:sz w:val="18"/>
              </w:rPr>
              <w:br/>
            </w:r>
            <w:r>
              <w:rPr>
                <w:rFonts w:cs="仿宋_GB2312"/>
                <w:sz w:val="18"/>
              </w:rPr>
              <w:br/>
              <w:t>import pandas as pd</w:t>
            </w:r>
            <w:r>
              <w:rPr>
                <w:rFonts w:cs="仿宋_GB2312"/>
                <w:sz w:val="18"/>
              </w:rPr>
              <w:br/>
            </w:r>
            <w:r>
              <w:rPr>
                <w:rFonts w:cs="仿宋_GB2312"/>
                <w:sz w:val="18"/>
              </w:rPr>
              <w:br/>
            </w:r>
            <w:proofErr w:type="spellStart"/>
            <w:r>
              <w:rPr>
                <w:rFonts w:cs="仿宋_GB2312"/>
                <w:sz w:val="18"/>
              </w:rPr>
              <w:t>output_dir</w:t>
            </w:r>
            <w:proofErr w:type="spellEnd"/>
            <w:r>
              <w:rPr>
                <w:rFonts w:cs="仿宋_GB2312"/>
                <w:sz w:val="18"/>
              </w:rPr>
              <w:t xml:space="preserve"> = Path("</w:t>
            </w:r>
            <w:proofErr w:type="spellStart"/>
            <w:r>
              <w:rPr>
                <w:rFonts w:cs="仿宋_GB2312"/>
                <w:sz w:val="18"/>
              </w:rPr>
              <w:t>输出结果</w:t>
            </w:r>
            <w:proofErr w:type="spellEnd"/>
            <w:r>
              <w:rPr>
                <w:rFonts w:cs="仿宋_GB2312"/>
                <w:sz w:val="18"/>
              </w:rPr>
              <w:t>")</w:t>
            </w:r>
            <w:r>
              <w:rPr>
                <w:rFonts w:cs="仿宋_GB2312"/>
                <w:sz w:val="18"/>
              </w:rPr>
              <w:br/>
            </w:r>
            <w:proofErr w:type="spellStart"/>
            <w:r>
              <w:rPr>
                <w:rFonts w:cs="仿宋_GB2312"/>
                <w:sz w:val="18"/>
              </w:rPr>
              <w:t>output_</w:t>
            </w:r>
            <w:proofErr w:type="gramStart"/>
            <w:r>
              <w:rPr>
                <w:rFonts w:cs="仿宋_GB2312"/>
                <w:sz w:val="18"/>
              </w:rPr>
              <w:t>dir.mkdir</w:t>
            </w:r>
            <w:proofErr w:type="spellEnd"/>
            <w:proofErr w:type="gramEnd"/>
            <w:r>
              <w:rPr>
                <w:rFonts w:cs="仿宋_GB2312"/>
                <w:sz w:val="18"/>
              </w:rPr>
              <w:t>(</w:t>
            </w:r>
            <w:proofErr w:type="spellStart"/>
            <w:r>
              <w:rPr>
                <w:rFonts w:cs="仿宋_GB2312"/>
                <w:sz w:val="18"/>
              </w:rPr>
              <w:t>exist_ok</w:t>
            </w:r>
            <w:proofErr w:type="spellEnd"/>
            <w:r>
              <w:rPr>
                <w:rFonts w:cs="仿宋_GB2312"/>
                <w:sz w:val="18"/>
              </w:rPr>
              <w:t>=True)</w:t>
            </w:r>
            <w:r>
              <w:rPr>
                <w:rFonts w:cs="仿宋_GB2312"/>
                <w:sz w:val="18"/>
              </w:rPr>
              <w:br/>
            </w:r>
            <w:r>
              <w:rPr>
                <w:rFonts w:cs="仿宋_GB2312"/>
                <w:sz w:val="18"/>
              </w:rPr>
              <w:br/>
            </w:r>
            <w:proofErr w:type="spellStart"/>
            <w:r>
              <w:rPr>
                <w:rFonts w:cs="仿宋_GB2312"/>
                <w:sz w:val="18"/>
              </w:rPr>
              <w:t>customer_data</w:t>
            </w:r>
            <w:proofErr w:type="spellEnd"/>
            <w:r>
              <w:rPr>
                <w:rFonts w:cs="仿宋_GB2312"/>
                <w:sz w:val="18"/>
              </w:rPr>
              <w:t xml:space="preserve"> = </w:t>
            </w:r>
            <w:proofErr w:type="spellStart"/>
            <w:proofErr w:type="gramStart"/>
            <w:r>
              <w:rPr>
                <w:rFonts w:cs="仿宋_GB2312"/>
                <w:sz w:val="18"/>
              </w:rPr>
              <w:t>pd.read</w:t>
            </w:r>
            <w:proofErr w:type="gramEnd"/>
            <w:r>
              <w:rPr>
                <w:rFonts w:cs="仿宋_GB2312"/>
                <w:sz w:val="18"/>
              </w:rPr>
              <w:t>_</w:t>
            </w:r>
            <w:proofErr w:type="gramStart"/>
            <w:r>
              <w:rPr>
                <w:rFonts w:cs="仿宋_GB2312"/>
                <w:sz w:val="18"/>
              </w:rPr>
              <w:t>excel</w:t>
            </w:r>
            <w:proofErr w:type="spellEnd"/>
            <w:r>
              <w:rPr>
                <w:rFonts w:cs="仿宋_GB2312"/>
                <w:sz w:val="18"/>
              </w:rPr>
              <w:t>(</w:t>
            </w:r>
            <w:proofErr w:type="gramEnd"/>
            <w:r>
              <w:rPr>
                <w:rFonts w:cs="仿宋_GB2312"/>
                <w:sz w:val="18"/>
              </w:rPr>
              <w:br/>
              <w:t xml:space="preserve">    "</w:t>
            </w:r>
            <w:proofErr w:type="spellStart"/>
            <w:r>
              <w:rPr>
                <w:rFonts w:cs="仿宋_GB2312"/>
                <w:sz w:val="18"/>
              </w:rPr>
              <w:t>学习数据</w:t>
            </w:r>
            <w:proofErr w:type="spellEnd"/>
            <w:r>
              <w:rPr>
                <w:rFonts w:cs="仿宋_GB2312"/>
                <w:sz w:val="18"/>
              </w:rPr>
              <w:t>/training_data.xlsx",</w:t>
            </w:r>
            <w:r>
              <w:rPr>
                <w:rFonts w:cs="仿宋_GB2312"/>
                <w:sz w:val="18"/>
              </w:rPr>
              <w:br/>
              <w:t xml:space="preserve">    </w:t>
            </w:r>
            <w:proofErr w:type="spellStart"/>
            <w:r>
              <w:rPr>
                <w:rFonts w:cs="仿宋_GB2312"/>
                <w:sz w:val="18"/>
              </w:rPr>
              <w:t>sheet_name</w:t>
            </w:r>
            <w:proofErr w:type="spellEnd"/>
            <w:r>
              <w:rPr>
                <w:rFonts w:cs="仿宋_GB2312"/>
                <w:sz w:val="18"/>
              </w:rPr>
              <w:t>="</w:t>
            </w:r>
            <w:proofErr w:type="spellStart"/>
            <w:r>
              <w:rPr>
                <w:rFonts w:cs="仿宋_GB2312"/>
                <w:sz w:val="18"/>
              </w:rPr>
              <w:t>客户用量</w:t>
            </w:r>
            <w:proofErr w:type="spellEnd"/>
            <w:r>
              <w:rPr>
                <w:rFonts w:cs="仿宋_GB2312"/>
                <w:sz w:val="18"/>
              </w:rPr>
              <w:t>",</w:t>
            </w:r>
            <w:r>
              <w:rPr>
                <w:rFonts w:cs="仿宋_GB2312"/>
                <w:sz w:val="18"/>
              </w:rPr>
              <w:br/>
              <w:t>)</w:t>
            </w:r>
            <w:r>
              <w:rPr>
                <w:rFonts w:cs="仿宋_GB2312"/>
                <w:sz w:val="18"/>
              </w:rPr>
              <w:br/>
            </w:r>
            <w:proofErr w:type="spellStart"/>
            <w:r>
              <w:rPr>
                <w:rFonts w:cs="仿宋_GB2312"/>
                <w:sz w:val="18"/>
              </w:rPr>
              <w:t>monthly_data</w:t>
            </w:r>
            <w:proofErr w:type="spellEnd"/>
            <w:r>
              <w:rPr>
                <w:rFonts w:cs="仿宋_GB2312"/>
                <w:sz w:val="18"/>
              </w:rPr>
              <w:t xml:space="preserve"> = </w:t>
            </w:r>
            <w:proofErr w:type="spellStart"/>
            <w:proofErr w:type="gramStart"/>
            <w:r>
              <w:rPr>
                <w:rFonts w:cs="仿宋_GB2312"/>
                <w:sz w:val="18"/>
              </w:rPr>
              <w:t>pd.read</w:t>
            </w:r>
            <w:proofErr w:type="gramEnd"/>
            <w:r>
              <w:rPr>
                <w:rFonts w:cs="仿宋_GB2312"/>
                <w:sz w:val="18"/>
              </w:rPr>
              <w:t>_</w:t>
            </w:r>
            <w:proofErr w:type="gramStart"/>
            <w:r>
              <w:rPr>
                <w:rFonts w:cs="仿宋_GB2312"/>
                <w:sz w:val="18"/>
              </w:rPr>
              <w:t>excel</w:t>
            </w:r>
            <w:proofErr w:type="spellEnd"/>
            <w:r>
              <w:rPr>
                <w:rFonts w:cs="仿宋_GB2312"/>
                <w:sz w:val="18"/>
              </w:rPr>
              <w:t>(</w:t>
            </w:r>
            <w:proofErr w:type="gramEnd"/>
            <w:r>
              <w:rPr>
                <w:rFonts w:cs="仿宋_GB2312"/>
                <w:sz w:val="18"/>
              </w:rPr>
              <w:br/>
              <w:t xml:space="preserve">    "</w:t>
            </w:r>
            <w:proofErr w:type="spellStart"/>
            <w:r>
              <w:rPr>
                <w:rFonts w:cs="仿宋_GB2312"/>
                <w:sz w:val="18"/>
              </w:rPr>
              <w:t>学习数据</w:t>
            </w:r>
            <w:proofErr w:type="spellEnd"/>
            <w:r>
              <w:rPr>
                <w:rFonts w:cs="仿宋_GB2312"/>
                <w:sz w:val="18"/>
              </w:rPr>
              <w:t>/training_data.xlsx",</w:t>
            </w:r>
            <w:r>
              <w:rPr>
                <w:rFonts w:cs="仿宋_GB2312"/>
                <w:sz w:val="18"/>
              </w:rPr>
              <w:br/>
              <w:t xml:space="preserve">    </w:t>
            </w:r>
            <w:proofErr w:type="spellStart"/>
            <w:r>
              <w:rPr>
                <w:rFonts w:cs="仿宋_GB2312"/>
                <w:sz w:val="18"/>
              </w:rPr>
              <w:t>sheet_name</w:t>
            </w:r>
            <w:proofErr w:type="spellEnd"/>
            <w:r>
              <w:rPr>
                <w:rFonts w:cs="仿宋_GB2312"/>
                <w:sz w:val="18"/>
              </w:rPr>
              <w:t>="</w:t>
            </w:r>
            <w:proofErr w:type="spellStart"/>
            <w:r>
              <w:rPr>
                <w:rFonts w:cs="仿宋_GB2312"/>
                <w:sz w:val="18"/>
              </w:rPr>
              <w:t>月度趋势</w:t>
            </w:r>
            <w:proofErr w:type="spellEnd"/>
            <w:r>
              <w:rPr>
                <w:rFonts w:cs="仿宋_GB2312"/>
                <w:sz w:val="18"/>
              </w:rPr>
              <w:t>",</w:t>
            </w:r>
            <w:r>
              <w:rPr>
                <w:rFonts w:cs="仿宋_GB2312"/>
                <w:sz w:val="18"/>
              </w:rPr>
              <w:br/>
              <w:t>)</w:t>
            </w:r>
          </w:p>
        </w:tc>
      </w:tr>
    </w:tbl>
    <w:p w14:paraId="7C4DCEB9" w14:textId="77777777" w:rsidR="002B7F4F" w:rsidRDefault="002B7F4F">
      <w:pPr>
        <w:spacing w:after="20"/>
        <w:rPr>
          <w:rFonts w:hint="eastAsia"/>
        </w:rPr>
      </w:pPr>
    </w:p>
    <w:p w14:paraId="50008704" w14:textId="77777777" w:rsidR="002B7F4F" w:rsidRDefault="00000000">
      <w:pPr>
        <w:pStyle w:val="21"/>
        <w:spacing w:before="120" w:after="100"/>
        <w:rPr>
          <w:color w:val="auto"/>
          <w:lang w:eastAsia="zh-CN"/>
        </w:rPr>
      </w:pPr>
      <w:r>
        <w:rPr>
          <w:rFonts w:ascii="仿宋_GB2312" w:eastAsia="仿宋_GB2312" w:hAnsi="仿宋_GB2312" w:cs="仿宋_GB2312"/>
          <w:color w:val="auto"/>
          <w:lang w:eastAsia="zh-CN"/>
        </w:rPr>
        <w:t>步骤 2：查看两个工作表</w:t>
      </w:r>
    </w:p>
    <w:p w14:paraId="3F488F60" w14:textId="77777777" w:rsidR="002B7F4F" w:rsidRDefault="00000000">
      <w:pPr>
        <w:keepNext/>
        <w:spacing w:after="40"/>
        <w:rPr>
          <w:rFonts w:hint="eastAsia"/>
          <w:lang w:eastAsia="zh-CN"/>
        </w:rPr>
      </w:pPr>
      <w:r>
        <w:rPr>
          <w:rFonts w:cs="仿宋_GB2312"/>
          <w:b/>
          <w:sz w:val="22"/>
          <w:lang w:eastAsia="zh-CN"/>
        </w:rPr>
        <w:t>代码块 2：继续输入并运行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2"/>
      </w:tblGrid>
      <w:tr w:rsidR="002B7F4F" w14:paraId="72A863D4" w14:textId="77777777">
        <w:trPr>
          <w:cantSplit/>
          <w:jc w:val="center"/>
        </w:trPr>
        <w:tc>
          <w:tcPr>
            <w:tcW w:w="975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</w:tcPr>
          <w:p w14:paraId="5DB1376E" w14:textId="77777777" w:rsidR="002B7F4F" w:rsidRDefault="00000000">
            <w:pPr>
              <w:spacing w:before="60" w:after="60" w:line="240" w:lineRule="auto"/>
              <w:ind w:left="85" w:right="85"/>
              <w:rPr>
                <w:rFonts w:hint="eastAsia"/>
              </w:rPr>
            </w:pPr>
            <w:proofErr w:type="gramStart"/>
            <w:r>
              <w:rPr>
                <w:rFonts w:cs="仿宋_GB2312"/>
                <w:sz w:val="18"/>
              </w:rPr>
              <w:t>print(</w:t>
            </w:r>
            <w:proofErr w:type="gramEnd"/>
            <w:r>
              <w:rPr>
                <w:rFonts w:cs="仿宋_GB2312"/>
                <w:sz w:val="18"/>
              </w:rPr>
              <w:t>"</w:t>
            </w:r>
            <w:proofErr w:type="spellStart"/>
            <w:r>
              <w:rPr>
                <w:rFonts w:cs="仿宋_GB2312"/>
                <w:sz w:val="18"/>
              </w:rPr>
              <w:t>客户用量表</w:t>
            </w:r>
            <w:proofErr w:type="spellEnd"/>
            <w:r>
              <w:rPr>
                <w:rFonts w:cs="仿宋_GB2312"/>
                <w:sz w:val="18"/>
              </w:rPr>
              <w:t xml:space="preserve">：", </w:t>
            </w:r>
            <w:proofErr w:type="spellStart"/>
            <w:r>
              <w:rPr>
                <w:rFonts w:cs="仿宋_GB2312"/>
                <w:sz w:val="18"/>
              </w:rPr>
              <w:t>customer_</w:t>
            </w:r>
            <w:proofErr w:type="gramStart"/>
            <w:r>
              <w:rPr>
                <w:rFonts w:cs="仿宋_GB2312"/>
                <w:sz w:val="18"/>
              </w:rPr>
              <w:t>data.shape</w:t>
            </w:r>
            <w:proofErr w:type="spellEnd"/>
            <w:proofErr w:type="gramEnd"/>
            <w:r>
              <w:rPr>
                <w:rFonts w:cs="仿宋_GB2312"/>
                <w:sz w:val="18"/>
              </w:rPr>
              <w:t>)</w:t>
            </w:r>
            <w:r>
              <w:rPr>
                <w:rFonts w:cs="仿宋_GB2312"/>
                <w:sz w:val="18"/>
              </w:rPr>
              <w:br/>
              <w:t>print(</w:t>
            </w:r>
            <w:proofErr w:type="spellStart"/>
            <w:r>
              <w:rPr>
                <w:rFonts w:cs="仿宋_GB2312"/>
                <w:sz w:val="18"/>
              </w:rPr>
              <w:t>customer_</w:t>
            </w:r>
            <w:proofErr w:type="gramStart"/>
            <w:r>
              <w:rPr>
                <w:rFonts w:cs="仿宋_GB2312"/>
                <w:sz w:val="18"/>
              </w:rPr>
              <w:t>data.head</w:t>
            </w:r>
            <w:proofErr w:type="spellEnd"/>
            <w:proofErr w:type="gramEnd"/>
            <w:r>
              <w:rPr>
                <w:rFonts w:cs="仿宋_GB2312"/>
                <w:sz w:val="18"/>
              </w:rPr>
              <w:t>(3))</w:t>
            </w:r>
            <w:r>
              <w:rPr>
                <w:rFonts w:cs="仿宋_GB2312"/>
                <w:sz w:val="18"/>
              </w:rPr>
              <w:br/>
            </w:r>
            <w:proofErr w:type="gramStart"/>
            <w:r>
              <w:rPr>
                <w:rFonts w:cs="仿宋_GB2312"/>
                <w:sz w:val="18"/>
              </w:rPr>
              <w:t>print(</w:t>
            </w:r>
            <w:proofErr w:type="gramEnd"/>
            <w:r>
              <w:rPr>
                <w:rFonts w:cs="仿宋_GB2312"/>
                <w:sz w:val="18"/>
              </w:rPr>
              <w:t>"</w:t>
            </w:r>
            <w:proofErr w:type="spellStart"/>
            <w:r>
              <w:rPr>
                <w:rFonts w:cs="仿宋_GB2312"/>
                <w:sz w:val="18"/>
              </w:rPr>
              <w:t>月度趋势表</w:t>
            </w:r>
            <w:proofErr w:type="spellEnd"/>
            <w:r>
              <w:rPr>
                <w:rFonts w:cs="仿宋_GB2312"/>
                <w:sz w:val="18"/>
              </w:rPr>
              <w:t xml:space="preserve">：", </w:t>
            </w:r>
            <w:proofErr w:type="spellStart"/>
            <w:r>
              <w:rPr>
                <w:rFonts w:cs="仿宋_GB2312"/>
                <w:sz w:val="18"/>
              </w:rPr>
              <w:t>monthly_</w:t>
            </w:r>
            <w:proofErr w:type="gramStart"/>
            <w:r>
              <w:rPr>
                <w:rFonts w:cs="仿宋_GB2312"/>
                <w:sz w:val="18"/>
              </w:rPr>
              <w:t>data.shape</w:t>
            </w:r>
            <w:proofErr w:type="spellEnd"/>
            <w:proofErr w:type="gramEnd"/>
            <w:r>
              <w:rPr>
                <w:rFonts w:cs="仿宋_GB2312"/>
                <w:sz w:val="18"/>
              </w:rPr>
              <w:t>)</w:t>
            </w:r>
            <w:r>
              <w:rPr>
                <w:rFonts w:cs="仿宋_GB2312"/>
                <w:sz w:val="18"/>
              </w:rPr>
              <w:br/>
              <w:t>print(</w:t>
            </w:r>
            <w:proofErr w:type="spellStart"/>
            <w:r>
              <w:rPr>
                <w:rFonts w:cs="仿宋_GB2312"/>
                <w:sz w:val="18"/>
              </w:rPr>
              <w:t>monthly_data</w:t>
            </w:r>
            <w:proofErr w:type="spellEnd"/>
            <w:r>
              <w:rPr>
                <w:rFonts w:cs="仿宋_GB2312"/>
                <w:sz w:val="18"/>
              </w:rPr>
              <w:t>)</w:t>
            </w:r>
          </w:p>
        </w:tc>
      </w:tr>
    </w:tbl>
    <w:p w14:paraId="410AB94C" w14:textId="77777777" w:rsidR="002B7F4F" w:rsidRDefault="002B7F4F">
      <w:pPr>
        <w:spacing w:after="20"/>
        <w:rPr>
          <w:rFonts w:hint="eastAsia"/>
        </w:rPr>
      </w:pPr>
    </w:p>
    <w:p w14:paraId="5373670F" w14:textId="77777777" w:rsidR="002B7F4F" w:rsidRDefault="00000000">
      <w:pPr>
        <w:pStyle w:val="21"/>
        <w:spacing w:before="120" w:after="100"/>
        <w:rPr>
          <w:color w:val="auto"/>
        </w:rPr>
      </w:pPr>
      <w:proofErr w:type="spellStart"/>
      <w:r>
        <w:rPr>
          <w:rFonts w:ascii="仿宋_GB2312" w:eastAsia="仿宋_GB2312" w:hAnsi="仿宋_GB2312" w:cs="仿宋_GB2312"/>
          <w:color w:val="auto"/>
        </w:rPr>
        <w:lastRenderedPageBreak/>
        <w:t>步骤</w:t>
      </w:r>
      <w:proofErr w:type="spellEnd"/>
      <w:r>
        <w:rPr>
          <w:rFonts w:ascii="仿宋_GB2312" w:eastAsia="仿宋_GB2312" w:hAnsi="仿宋_GB2312" w:cs="仿宋_GB2312"/>
          <w:color w:val="auto"/>
        </w:rPr>
        <w:t xml:space="preserve"> 3：写入一个新的 Excel </w:t>
      </w:r>
      <w:proofErr w:type="spellStart"/>
      <w:r>
        <w:rPr>
          <w:rFonts w:ascii="仿宋_GB2312" w:eastAsia="仿宋_GB2312" w:hAnsi="仿宋_GB2312" w:cs="仿宋_GB2312"/>
          <w:color w:val="auto"/>
        </w:rPr>
        <w:t>文件</w:t>
      </w:r>
      <w:proofErr w:type="spellEnd"/>
    </w:p>
    <w:p w14:paraId="0D458B1C" w14:textId="77777777" w:rsidR="002B7F4F" w:rsidRDefault="00000000">
      <w:pPr>
        <w:keepNext/>
        <w:spacing w:after="40"/>
        <w:rPr>
          <w:rFonts w:hint="eastAsia"/>
          <w:lang w:eastAsia="zh-CN"/>
        </w:rPr>
      </w:pPr>
      <w:r>
        <w:rPr>
          <w:rFonts w:cs="仿宋_GB2312"/>
          <w:b/>
          <w:sz w:val="22"/>
          <w:lang w:eastAsia="zh-CN"/>
        </w:rPr>
        <w:t>代码块 3：继续输入并运行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2"/>
      </w:tblGrid>
      <w:tr w:rsidR="002B7F4F" w14:paraId="6C51B106" w14:textId="77777777">
        <w:trPr>
          <w:cantSplit/>
          <w:jc w:val="center"/>
        </w:trPr>
        <w:tc>
          <w:tcPr>
            <w:tcW w:w="975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</w:tcPr>
          <w:p w14:paraId="3FF670C9" w14:textId="77777777" w:rsidR="002B7F4F" w:rsidRDefault="00000000">
            <w:pPr>
              <w:spacing w:before="60" w:after="60" w:line="240" w:lineRule="auto"/>
              <w:ind w:left="85" w:right="85"/>
              <w:rPr>
                <w:rFonts w:hint="eastAsia"/>
              </w:rPr>
            </w:pPr>
            <w:proofErr w:type="spellStart"/>
            <w:r>
              <w:rPr>
                <w:rFonts w:cs="仿宋_GB2312"/>
                <w:sz w:val="18"/>
              </w:rPr>
              <w:t>output_file</w:t>
            </w:r>
            <w:proofErr w:type="spellEnd"/>
            <w:r>
              <w:rPr>
                <w:rFonts w:cs="仿宋_GB2312"/>
                <w:sz w:val="18"/>
              </w:rPr>
              <w:t xml:space="preserve"> = </w:t>
            </w:r>
            <w:proofErr w:type="spellStart"/>
            <w:r>
              <w:rPr>
                <w:rFonts w:cs="仿宋_GB2312"/>
                <w:sz w:val="18"/>
              </w:rPr>
              <w:t>output_dir</w:t>
            </w:r>
            <w:proofErr w:type="spellEnd"/>
            <w:r>
              <w:rPr>
                <w:rFonts w:cs="仿宋_GB2312"/>
                <w:sz w:val="18"/>
              </w:rPr>
              <w:t xml:space="preserve"> / "day07_excel_result.xlsx"</w:t>
            </w:r>
            <w:r>
              <w:rPr>
                <w:rFonts w:cs="仿宋_GB2312"/>
                <w:sz w:val="18"/>
              </w:rPr>
              <w:br/>
            </w:r>
            <w:r>
              <w:rPr>
                <w:rFonts w:cs="仿宋_GB2312"/>
                <w:sz w:val="18"/>
              </w:rPr>
              <w:br/>
              <w:t xml:space="preserve">with </w:t>
            </w:r>
            <w:proofErr w:type="spellStart"/>
            <w:proofErr w:type="gramStart"/>
            <w:r>
              <w:rPr>
                <w:rFonts w:cs="仿宋_GB2312"/>
                <w:sz w:val="18"/>
              </w:rPr>
              <w:t>pd.ExcelWriter</w:t>
            </w:r>
            <w:proofErr w:type="spellEnd"/>
            <w:proofErr w:type="gramEnd"/>
            <w:r>
              <w:rPr>
                <w:rFonts w:cs="仿宋_GB2312"/>
                <w:sz w:val="18"/>
              </w:rPr>
              <w:t>(</w:t>
            </w:r>
            <w:proofErr w:type="spellStart"/>
            <w:r>
              <w:rPr>
                <w:rFonts w:cs="仿宋_GB2312"/>
                <w:sz w:val="18"/>
              </w:rPr>
              <w:t>output_file</w:t>
            </w:r>
            <w:proofErr w:type="spellEnd"/>
            <w:r>
              <w:rPr>
                <w:rFonts w:cs="仿宋_GB2312"/>
                <w:sz w:val="18"/>
              </w:rPr>
              <w:t>, engine="</w:t>
            </w:r>
            <w:proofErr w:type="spellStart"/>
            <w:r>
              <w:rPr>
                <w:rFonts w:cs="仿宋_GB2312"/>
                <w:sz w:val="18"/>
              </w:rPr>
              <w:t>openpyxl</w:t>
            </w:r>
            <w:proofErr w:type="spellEnd"/>
            <w:r>
              <w:rPr>
                <w:rFonts w:cs="仿宋_GB2312"/>
                <w:sz w:val="18"/>
              </w:rPr>
              <w:t>") as writer:</w:t>
            </w:r>
            <w:r>
              <w:rPr>
                <w:rFonts w:cs="仿宋_GB2312"/>
                <w:sz w:val="18"/>
              </w:rPr>
              <w:br/>
              <w:t xml:space="preserve">    </w:t>
            </w:r>
            <w:proofErr w:type="spellStart"/>
            <w:r>
              <w:rPr>
                <w:rFonts w:cs="仿宋_GB2312"/>
                <w:sz w:val="18"/>
              </w:rPr>
              <w:t>customer_data.to_</w:t>
            </w:r>
            <w:proofErr w:type="gramStart"/>
            <w:r>
              <w:rPr>
                <w:rFonts w:cs="仿宋_GB2312"/>
                <w:sz w:val="18"/>
              </w:rPr>
              <w:t>excel</w:t>
            </w:r>
            <w:proofErr w:type="spellEnd"/>
            <w:r>
              <w:rPr>
                <w:rFonts w:cs="仿宋_GB2312"/>
                <w:sz w:val="18"/>
              </w:rPr>
              <w:t>(</w:t>
            </w:r>
            <w:proofErr w:type="gramEnd"/>
            <w:r>
              <w:rPr>
                <w:rFonts w:cs="仿宋_GB2312"/>
                <w:sz w:val="18"/>
              </w:rPr>
              <w:br/>
              <w:t xml:space="preserve">        writer,</w:t>
            </w:r>
            <w:r>
              <w:rPr>
                <w:rFonts w:cs="仿宋_GB2312"/>
                <w:sz w:val="18"/>
              </w:rPr>
              <w:br/>
              <w:t xml:space="preserve">        </w:t>
            </w:r>
            <w:proofErr w:type="spellStart"/>
            <w:r>
              <w:rPr>
                <w:rFonts w:cs="仿宋_GB2312"/>
                <w:sz w:val="18"/>
              </w:rPr>
              <w:t>sheet_name</w:t>
            </w:r>
            <w:proofErr w:type="spellEnd"/>
            <w:r>
              <w:rPr>
                <w:rFonts w:cs="仿宋_GB2312"/>
                <w:sz w:val="18"/>
              </w:rPr>
              <w:t>="</w:t>
            </w:r>
            <w:proofErr w:type="spellStart"/>
            <w:r>
              <w:rPr>
                <w:rFonts w:cs="仿宋_GB2312"/>
                <w:sz w:val="18"/>
              </w:rPr>
              <w:t>客户用量副本</w:t>
            </w:r>
            <w:proofErr w:type="spellEnd"/>
            <w:r>
              <w:rPr>
                <w:rFonts w:cs="仿宋_GB2312"/>
                <w:sz w:val="18"/>
              </w:rPr>
              <w:t>",</w:t>
            </w:r>
            <w:r>
              <w:rPr>
                <w:rFonts w:cs="仿宋_GB2312"/>
                <w:sz w:val="18"/>
              </w:rPr>
              <w:br/>
              <w:t xml:space="preserve">        index=False,</w:t>
            </w:r>
            <w:r>
              <w:rPr>
                <w:rFonts w:cs="仿宋_GB2312"/>
                <w:sz w:val="18"/>
              </w:rPr>
              <w:br/>
              <w:t xml:space="preserve">  </w:t>
            </w:r>
            <w:proofErr w:type="gramStart"/>
            <w:r>
              <w:rPr>
                <w:rFonts w:cs="仿宋_GB2312"/>
                <w:sz w:val="18"/>
              </w:rPr>
              <w:t xml:space="preserve">  )</w:t>
            </w:r>
            <w:proofErr w:type="gramEnd"/>
            <w:r>
              <w:rPr>
                <w:rFonts w:cs="仿宋_GB2312"/>
                <w:sz w:val="18"/>
              </w:rPr>
              <w:br/>
              <w:t xml:space="preserve">    </w:t>
            </w:r>
            <w:proofErr w:type="spellStart"/>
            <w:r>
              <w:rPr>
                <w:rFonts w:cs="仿宋_GB2312"/>
                <w:sz w:val="18"/>
              </w:rPr>
              <w:t>monthly_data.to_</w:t>
            </w:r>
            <w:proofErr w:type="gramStart"/>
            <w:r>
              <w:rPr>
                <w:rFonts w:cs="仿宋_GB2312"/>
                <w:sz w:val="18"/>
              </w:rPr>
              <w:t>excel</w:t>
            </w:r>
            <w:proofErr w:type="spellEnd"/>
            <w:r>
              <w:rPr>
                <w:rFonts w:cs="仿宋_GB2312"/>
                <w:sz w:val="18"/>
              </w:rPr>
              <w:t>(</w:t>
            </w:r>
            <w:proofErr w:type="gramEnd"/>
            <w:r>
              <w:rPr>
                <w:rFonts w:cs="仿宋_GB2312"/>
                <w:sz w:val="18"/>
              </w:rPr>
              <w:br/>
              <w:t xml:space="preserve">        writer,</w:t>
            </w:r>
            <w:r>
              <w:rPr>
                <w:rFonts w:cs="仿宋_GB2312"/>
                <w:sz w:val="18"/>
              </w:rPr>
              <w:br/>
              <w:t xml:space="preserve">        </w:t>
            </w:r>
            <w:proofErr w:type="spellStart"/>
            <w:r>
              <w:rPr>
                <w:rFonts w:cs="仿宋_GB2312"/>
                <w:sz w:val="18"/>
              </w:rPr>
              <w:t>sheet_name</w:t>
            </w:r>
            <w:proofErr w:type="spellEnd"/>
            <w:r>
              <w:rPr>
                <w:rFonts w:cs="仿宋_GB2312"/>
                <w:sz w:val="18"/>
              </w:rPr>
              <w:t>="</w:t>
            </w:r>
            <w:proofErr w:type="spellStart"/>
            <w:r>
              <w:rPr>
                <w:rFonts w:cs="仿宋_GB2312"/>
                <w:sz w:val="18"/>
              </w:rPr>
              <w:t>月度趋势副本</w:t>
            </w:r>
            <w:proofErr w:type="spellEnd"/>
            <w:r>
              <w:rPr>
                <w:rFonts w:cs="仿宋_GB2312"/>
                <w:sz w:val="18"/>
              </w:rPr>
              <w:t>",</w:t>
            </w:r>
            <w:r>
              <w:rPr>
                <w:rFonts w:cs="仿宋_GB2312"/>
                <w:sz w:val="18"/>
              </w:rPr>
              <w:br/>
              <w:t xml:space="preserve">        index=False,</w:t>
            </w:r>
            <w:r>
              <w:rPr>
                <w:rFonts w:cs="仿宋_GB2312"/>
                <w:sz w:val="18"/>
              </w:rPr>
              <w:br/>
              <w:t xml:space="preserve">  </w:t>
            </w:r>
            <w:proofErr w:type="gramStart"/>
            <w:r>
              <w:rPr>
                <w:rFonts w:cs="仿宋_GB2312"/>
                <w:sz w:val="18"/>
              </w:rPr>
              <w:t xml:space="preserve">  )</w:t>
            </w:r>
            <w:proofErr w:type="gramEnd"/>
            <w:r>
              <w:rPr>
                <w:rFonts w:cs="仿宋_GB2312"/>
                <w:sz w:val="18"/>
              </w:rPr>
              <w:br/>
            </w:r>
            <w:r>
              <w:rPr>
                <w:rFonts w:cs="仿宋_GB2312"/>
                <w:sz w:val="18"/>
              </w:rPr>
              <w:br/>
            </w:r>
            <w:proofErr w:type="gramStart"/>
            <w:r>
              <w:rPr>
                <w:rFonts w:cs="仿宋_GB2312"/>
                <w:sz w:val="18"/>
              </w:rPr>
              <w:t>print(</w:t>
            </w:r>
            <w:proofErr w:type="gramEnd"/>
            <w:r>
              <w:rPr>
                <w:rFonts w:cs="仿宋_GB2312"/>
                <w:sz w:val="18"/>
              </w:rPr>
              <w:t>"</w:t>
            </w:r>
            <w:proofErr w:type="spellStart"/>
            <w:r>
              <w:rPr>
                <w:rFonts w:cs="仿宋_GB2312"/>
                <w:sz w:val="18"/>
              </w:rPr>
              <w:t>已生成</w:t>
            </w:r>
            <w:proofErr w:type="spellEnd"/>
            <w:r>
              <w:rPr>
                <w:rFonts w:cs="仿宋_GB2312"/>
                <w:sz w:val="18"/>
              </w:rPr>
              <w:t xml:space="preserve">：", </w:t>
            </w:r>
            <w:proofErr w:type="spellStart"/>
            <w:r>
              <w:rPr>
                <w:rFonts w:cs="仿宋_GB2312"/>
                <w:sz w:val="18"/>
              </w:rPr>
              <w:t>output_file</w:t>
            </w:r>
            <w:proofErr w:type="spellEnd"/>
            <w:r>
              <w:rPr>
                <w:rFonts w:cs="仿宋_GB2312"/>
                <w:sz w:val="18"/>
              </w:rPr>
              <w:t>)</w:t>
            </w:r>
          </w:p>
        </w:tc>
      </w:tr>
    </w:tbl>
    <w:p w14:paraId="15012380" w14:textId="77777777" w:rsidR="002B7F4F" w:rsidRDefault="002B7F4F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2B7F4F" w14:paraId="24866DDF" w14:textId="77777777">
        <w:trPr>
          <w:jc w:val="center"/>
        </w:trPr>
        <w:tc>
          <w:tcPr>
            <w:tcW w:w="9752" w:type="dxa"/>
            <w:tcBorders>
              <w:top w:val="single" w:sz="4" w:space="0" w:color="D6B656"/>
              <w:left w:val="single" w:sz="4" w:space="0" w:color="D6B656"/>
              <w:bottom w:val="single" w:sz="4" w:space="0" w:color="D6B656"/>
              <w:right w:val="single" w:sz="4" w:space="0" w:color="D6B656"/>
            </w:tcBorders>
            <w:shd w:val="clear" w:color="auto" w:fill="FFF2CC"/>
          </w:tcPr>
          <w:p w14:paraId="67BBA3C3" w14:textId="77777777" w:rsidR="002B7F4F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cs="仿宋_GB2312"/>
                <w:b/>
                <w:sz w:val="22"/>
              </w:rPr>
              <w:t>提示：</w:t>
            </w:r>
            <w:r>
              <w:rPr>
                <w:rFonts w:cs="仿宋_GB2312"/>
                <w:sz w:val="22"/>
              </w:rPr>
              <w:t>read_excel</w:t>
            </w:r>
            <w:proofErr w:type="spellEnd"/>
            <w:r>
              <w:rPr>
                <w:rFonts w:cs="仿宋_GB2312"/>
                <w:sz w:val="22"/>
              </w:rPr>
              <w:t xml:space="preserve"> </w:t>
            </w:r>
            <w:proofErr w:type="spellStart"/>
            <w:r>
              <w:rPr>
                <w:rFonts w:cs="仿宋_GB2312"/>
                <w:sz w:val="22"/>
              </w:rPr>
              <w:t>需要</w:t>
            </w:r>
            <w:proofErr w:type="spellEnd"/>
            <w:r>
              <w:rPr>
                <w:rFonts w:cs="仿宋_GB2312"/>
                <w:sz w:val="22"/>
              </w:rPr>
              <w:t xml:space="preserve"> </w:t>
            </w:r>
            <w:proofErr w:type="spellStart"/>
            <w:r>
              <w:rPr>
                <w:rFonts w:cs="仿宋_GB2312"/>
                <w:sz w:val="22"/>
              </w:rPr>
              <w:t>openpyxl；ExcelWriter</w:t>
            </w:r>
            <w:proofErr w:type="spellEnd"/>
            <w:r>
              <w:rPr>
                <w:rFonts w:cs="仿宋_GB2312"/>
                <w:sz w:val="22"/>
              </w:rPr>
              <w:t xml:space="preserve"> </w:t>
            </w:r>
            <w:proofErr w:type="spellStart"/>
            <w:r>
              <w:rPr>
                <w:rFonts w:cs="仿宋_GB2312"/>
                <w:sz w:val="22"/>
              </w:rPr>
              <w:t>可以在同一个</w:t>
            </w:r>
            <w:proofErr w:type="spellEnd"/>
            <w:r>
              <w:rPr>
                <w:rFonts w:cs="仿宋_GB2312"/>
                <w:sz w:val="22"/>
              </w:rPr>
              <w:t xml:space="preserve"> Excel </w:t>
            </w:r>
            <w:proofErr w:type="spellStart"/>
            <w:r>
              <w:rPr>
                <w:rFonts w:cs="仿宋_GB2312"/>
                <w:sz w:val="22"/>
              </w:rPr>
              <w:t>文件中写入多个工作表；index</w:t>
            </w:r>
            <w:proofErr w:type="spellEnd"/>
            <w:r>
              <w:rPr>
                <w:rFonts w:cs="仿宋_GB2312"/>
                <w:sz w:val="22"/>
              </w:rPr>
              <w:t xml:space="preserve">=False </w:t>
            </w:r>
            <w:proofErr w:type="spellStart"/>
            <w:r>
              <w:rPr>
                <w:rFonts w:cs="仿宋_GB2312"/>
                <w:sz w:val="22"/>
              </w:rPr>
              <w:t>表示不写出</w:t>
            </w:r>
            <w:proofErr w:type="spellEnd"/>
            <w:r>
              <w:rPr>
                <w:rFonts w:cs="仿宋_GB2312"/>
                <w:sz w:val="22"/>
              </w:rPr>
              <w:t xml:space="preserve"> </w:t>
            </w:r>
            <w:proofErr w:type="spellStart"/>
            <w:r>
              <w:rPr>
                <w:rFonts w:cs="仿宋_GB2312"/>
                <w:sz w:val="22"/>
              </w:rPr>
              <w:t>DataFrame</w:t>
            </w:r>
            <w:proofErr w:type="spellEnd"/>
            <w:r>
              <w:rPr>
                <w:rFonts w:cs="仿宋_GB2312"/>
                <w:sz w:val="22"/>
              </w:rPr>
              <w:t xml:space="preserve"> </w:t>
            </w:r>
            <w:proofErr w:type="spellStart"/>
            <w:r>
              <w:rPr>
                <w:rFonts w:cs="仿宋_GB2312"/>
                <w:sz w:val="22"/>
              </w:rPr>
              <w:t>的行号</w:t>
            </w:r>
            <w:proofErr w:type="spellEnd"/>
            <w:r>
              <w:rPr>
                <w:rFonts w:cs="仿宋_GB2312"/>
                <w:sz w:val="22"/>
              </w:rPr>
              <w:t>。</w:t>
            </w:r>
          </w:p>
        </w:tc>
      </w:tr>
    </w:tbl>
    <w:p w14:paraId="5431CB6B" w14:textId="77777777" w:rsidR="002B7F4F" w:rsidRDefault="00000000">
      <w:pPr>
        <w:pStyle w:val="21"/>
        <w:spacing w:before="120" w:after="100"/>
        <w:rPr>
          <w:color w:val="auto"/>
        </w:rPr>
      </w:pPr>
      <w:proofErr w:type="spellStart"/>
      <w:r>
        <w:rPr>
          <w:rFonts w:ascii="仿宋_GB2312" w:eastAsia="仿宋_GB2312" w:hAnsi="仿宋_GB2312" w:cs="仿宋_GB2312"/>
          <w:color w:val="auto"/>
        </w:rPr>
        <w:t>课后作业</w:t>
      </w:r>
      <w:proofErr w:type="spellEnd"/>
    </w:p>
    <w:p w14:paraId="1555A5AF" w14:textId="77777777" w:rsidR="002B7F4F" w:rsidRDefault="00000000">
      <w:pPr>
        <w:spacing w:after="80" w:line="312" w:lineRule="auto"/>
        <w:ind w:left="255" w:hanging="255"/>
        <w:rPr>
          <w:rFonts w:hint="eastAsia"/>
        </w:rPr>
      </w:pPr>
      <w:r>
        <w:rPr>
          <w:rFonts w:cs="仿宋_GB2312"/>
        </w:rPr>
        <w:t xml:space="preserve">1. </w:t>
      </w:r>
      <w:proofErr w:type="spellStart"/>
      <w:r>
        <w:rPr>
          <w:rFonts w:cs="仿宋_GB2312"/>
        </w:rPr>
        <w:t>打开</w:t>
      </w:r>
      <w:proofErr w:type="spellEnd"/>
      <w:r>
        <w:rPr>
          <w:rFonts w:cs="仿宋_GB2312"/>
        </w:rPr>
        <w:t xml:space="preserve"> day07_excel_result.xlsx，确认有两个工作表，且行列与原表一致。</w:t>
      </w:r>
    </w:p>
    <w:p w14:paraId="11C1EDF0" w14:textId="77777777" w:rsidR="002B7F4F" w:rsidRDefault="00000000">
      <w:pPr>
        <w:spacing w:after="80" w:line="312" w:lineRule="auto"/>
        <w:ind w:left="255" w:hanging="255"/>
        <w:rPr>
          <w:rFonts w:hint="eastAsia"/>
          <w:lang w:eastAsia="zh-CN"/>
        </w:rPr>
      </w:pPr>
      <w:r>
        <w:rPr>
          <w:rFonts w:cs="仿宋_GB2312"/>
          <w:lang w:eastAsia="zh-CN"/>
        </w:rPr>
        <w:t>2. 再读取“字段说明”工作表并打印；把它写入输出文件的第三个工作表。</w:t>
      </w:r>
    </w:p>
    <w:p w14:paraId="57D1CEFA" w14:textId="77777777" w:rsidR="002B7F4F" w:rsidRDefault="00000000">
      <w:pPr>
        <w:spacing w:after="80" w:line="312" w:lineRule="auto"/>
        <w:ind w:left="255" w:hanging="255"/>
        <w:rPr>
          <w:rFonts w:hint="eastAsia"/>
          <w:lang w:eastAsia="zh-CN"/>
        </w:rPr>
      </w:pPr>
      <w:r>
        <w:rPr>
          <w:rFonts w:cs="仿宋_GB2312"/>
          <w:lang w:eastAsia="zh-CN"/>
        </w:rPr>
        <w:t>3. 把“月度趋势副本”改名为“月度用量趋势”，重新运行并确认工作表名称变化。</w:t>
      </w:r>
    </w:p>
    <w:p w14:paraId="26FE2EE7" w14:textId="77777777" w:rsidR="002B7F4F" w:rsidRDefault="00000000">
      <w:pPr>
        <w:spacing w:after="80" w:line="312" w:lineRule="auto"/>
        <w:ind w:left="255" w:hanging="255"/>
        <w:rPr>
          <w:rFonts w:hint="eastAsia"/>
        </w:rPr>
      </w:pPr>
      <w:r>
        <w:rPr>
          <w:rFonts w:cs="仿宋_GB2312"/>
        </w:rPr>
        <w:t xml:space="preserve">4. </w:t>
      </w:r>
      <w:proofErr w:type="spellStart"/>
      <w:r>
        <w:rPr>
          <w:rFonts w:cs="仿宋_GB2312"/>
        </w:rPr>
        <w:t>提交</w:t>
      </w:r>
      <w:proofErr w:type="spellEnd"/>
      <w:r>
        <w:rPr>
          <w:rFonts w:cs="仿宋_GB2312"/>
        </w:rPr>
        <w:t xml:space="preserve"> day07_excel.py、生成的 Excel </w:t>
      </w:r>
      <w:proofErr w:type="spellStart"/>
      <w:r>
        <w:rPr>
          <w:rFonts w:cs="仿宋_GB2312"/>
        </w:rPr>
        <w:t>和运行截图</w:t>
      </w:r>
      <w:proofErr w:type="spellEnd"/>
      <w:r>
        <w:rPr>
          <w:rFonts w:cs="仿宋_GB2312"/>
        </w:rPr>
        <w:t>。</w:t>
      </w:r>
    </w:p>
    <w:p w14:paraId="005A24D8" w14:textId="77777777" w:rsidR="002B7F4F" w:rsidRDefault="00000000">
      <w:pPr>
        <w:rPr>
          <w:rFonts w:hint="eastAsia"/>
        </w:rPr>
      </w:pPr>
      <w:r>
        <w:rPr>
          <w:rFonts w:cs="仿宋_GB2312"/>
        </w:rPr>
        <w:br w:type="page"/>
      </w:r>
    </w:p>
    <w:p w14:paraId="1D442C8A" w14:textId="77777777" w:rsidR="002B7F4F" w:rsidRDefault="00000000">
      <w:pPr>
        <w:pStyle w:val="1"/>
        <w:spacing w:before="200" w:after="100"/>
        <w:rPr>
          <w:color w:val="auto"/>
        </w:rPr>
      </w:pPr>
      <w:r>
        <w:rPr>
          <w:rFonts w:ascii="仿宋_GB2312" w:eastAsia="仿宋_GB2312" w:hAnsi="仿宋_GB2312" w:cs="仿宋_GB2312"/>
          <w:color w:val="auto"/>
        </w:rPr>
        <w:lastRenderedPageBreak/>
        <w:t xml:space="preserve">第 8 </w:t>
      </w:r>
      <w:proofErr w:type="spellStart"/>
      <w:r>
        <w:rPr>
          <w:rFonts w:ascii="仿宋_GB2312" w:eastAsia="仿宋_GB2312" w:hAnsi="仿宋_GB2312" w:cs="仿宋_GB2312"/>
          <w:color w:val="auto"/>
        </w:rPr>
        <w:t>天｜分组统计与</w:t>
      </w:r>
      <w:proofErr w:type="spellEnd"/>
      <w:r>
        <w:rPr>
          <w:rFonts w:ascii="仿宋_GB2312" w:eastAsia="仿宋_GB2312" w:hAnsi="仿宋_GB2312" w:cs="仿宋_GB2312"/>
          <w:color w:val="auto"/>
        </w:rPr>
        <w:t xml:space="preserve"> Excel </w:t>
      </w:r>
      <w:proofErr w:type="spellStart"/>
      <w:r>
        <w:rPr>
          <w:rFonts w:ascii="仿宋_GB2312" w:eastAsia="仿宋_GB2312" w:hAnsi="仿宋_GB2312" w:cs="仿宋_GB2312"/>
          <w:color w:val="auto"/>
        </w:rPr>
        <w:t>报告格式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2494"/>
        <w:gridCol w:w="3969"/>
      </w:tblGrid>
      <w:tr w:rsidR="002B7F4F" w14:paraId="53951ABF" w14:textId="77777777">
        <w:trPr>
          <w:jc w:val="center"/>
        </w:trPr>
        <w:tc>
          <w:tcPr>
            <w:tcW w:w="306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B6D7B35" w14:textId="77777777" w:rsidR="002B7F4F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cs="仿宋_GB2312"/>
                <w:b/>
                <w:sz w:val="21"/>
              </w:rPr>
              <w:t>新建文件：day08_analysis.py</w:t>
            </w:r>
          </w:p>
        </w:tc>
        <w:tc>
          <w:tcPr>
            <w:tcW w:w="24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21C76A6" w14:textId="77777777" w:rsidR="002B7F4F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cs="仿宋_GB2312"/>
                <w:b/>
                <w:sz w:val="21"/>
              </w:rPr>
              <w:t xml:space="preserve">预计用时：90～120 </w:t>
            </w:r>
            <w:proofErr w:type="spellStart"/>
            <w:r>
              <w:rPr>
                <w:rFonts w:cs="仿宋_GB2312"/>
                <w:b/>
                <w:sz w:val="21"/>
              </w:rPr>
              <w:t>分钟</w:t>
            </w:r>
            <w:proofErr w:type="spellEnd"/>
          </w:p>
        </w:tc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9008256" w14:textId="77777777" w:rsidR="002B7F4F" w:rsidRDefault="00000000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cs="仿宋_GB2312"/>
                <w:b/>
                <w:sz w:val="21"/>
                <w:lang w:eastAsia="zh-CN"/>
              </w:rPr>
              <w:t>完成方式：按步骤编写、运行并完成课后作业</w:t>
            </w:r>
          </w:p>
        </w:tc>
      </w:tr>
    </w:tbl>
    <w:p w14:paraId="1A2FF4BF" w14:textId="77777777" w:rsidR="002B7F4F" w:rsidRDefault="002B7F4F">
      <w:pPr>
        <w:spacing w:after="40"/>
        <w:rPr>
          <w:rFonts w:hint="eastAsia"/>
          <w:lang w:eastAsia="zh-CN"/>
        </w:rPr>
      </w:pPr>
    </w:p>
    <w:p w14:paraId="3CCCF151" w14:textId="77777777" w:rsidR="002B7F4F" w:rsidRDefault="00000000">
      <w:pPr>
        <w:ind w:firstLine="420"/>
        <w:rPr>
          <w:rFonts w:hint="eastAsia"/>
          <w:lang w:eastAsia="zh-CN"/>
        </w:rPr>
      </w:pPr>
      <w:r>
        <w:rPr>
          <w:rFonts w:cs="仿宋_GB2312"/>
          <w:lang w:eastAsia="zh-CN"/>
        </w:rPr>
        <w:t xml:space="preserve">今天使用 </w:t>
      </w:r>
      <w:proofErr w:type="spellStart"/>
      <w:r>
        <w:rPr>
          <w:rFonts w:cs="仿宋_GB2312"/>
          <w:lang w:eastAsia="zh-CN"/>
        </w:rPr>
        <w:t>groupby</w:t>
      </w:r>
      <w:proofErr w:type="spellEnd"/>
      <w:r>
        <w:rPr>
          <w:rFonts w:cs="仿宋_GB2312"/>
          <w:lang w:eastAsia="zh-CN"/>
        </w:rPr>
        <w:t xml:space="preserve"> 按区域统计客户数、总用量、平均用量和总金额，再用 </w:t>
      </w:r>
      <w:proofErr w:type="spellStart"/>
      <w:r>
        <w:rPr>
          <w:rFonts w:cs="仿宋_GB2312"/>
          <w:lang w:eastAsia="zh-CN"/>
        </w:rPr>
        <w:t>openpyxl</w:t>
      </w:r>
      <w:proofErr w:type="spellEnd"/>
      <w:r>
        <w:rPr>
          <w:rFonts w:cs="仿宋_GB2312"/>
          <w:lang w:eastAsia="zh-CN"/>
        </w:rPr>
        <w:t xml:space="preserve"> 设置标题行和列宽。</w:t>
      </w:r>
    </w:p>
    <w:p w14:paraId="1D529788" w14:textId="77777777" w:rsidR="002B7F4F" w:rsidRDefault="00000000">
      <w:pPr>
        <w:pStyle w:val="21"/>
        <w:spacing w:before="120" w:after="100"/>
        <w:rPr>
          <w:color w:val="auto"/>
          <w:lang w:eastAsia="zh-CN"/>
        </w:rPr>
      </w:pPr>
      <w:r>
        <w:rPr>
          <w:rFonts w:ascii="仿宋_GB2312" w:eastAsia="仿宋_GB2312" w:hAnsi="仿宋_GB2312" w:cs="仿宋_GB2312"/>
          <w:color w:val="auto"/>
          <w:lang w:eastAsia="zh-CN"/>
        </w:rPr>
        <w:t>步骤 1：读取清洗数据并分组统计</w:t>
      </w:r>
    </w:p>
    <w:p w14:paraId="048BED7D" w14:textId="77777777" w:rsidR="002B7F4F" w:rsidRDefault="00000000">
      <w:pPr>
        <w:keepNext/>
        <w:spacing w:after="40"/>
        <w:rPr>
          <w:rFonts w:hint="eastAsia"/>
          <w:lang w:eastAsia="zh-CN"/>
        </w:rPr>
      </w:pPr>
      <w:r>
        <w:rPr>
          <w:rFonts w:cs="仿宋_GB2312"/>
          <w:b/>
          <w:sz w:val="22"/>
          <w:lang w:eastAsia="zh-CN"/>
        </w:rPr>
        <w:t>代码块 1：新建文件并输入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2"/>
      </w:tblGrid>
      <w:tr w:rsidR="002B7F4F" w14:paraId="529E82D1" w14:textId="77777777">
        <w:trPr>
          <w:cantSplit/>
          <w:jc w:val="center"/>
        </w:trPr>
        <w:tc>
          <w:tcPr>
            <w:tcW w:w="975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</w:tcPr>
          <w:p w14:paraId="2D1A822F" w14:textId="77777777" w:rsidR="0096147F" w:rsidRDefault="00000000">
            <w:pPr>
              <w:spacing w:before="60" w:after="60" w:line="240" w:lineRule="auto"/>
              <w:ind w:left="85" w:right="85"/>
              <w:rPr>
                <w:rFonts w:cs="仿宋_GB2312"/>
                <w:sz w:val="18"/>
              </w:rPr>
            </w:pPr>
            <w:r>
              <w:rPr>
                <w:rFonts w:cs="仿宋_GB2312"/>
                <w:sz w:val="18"/>
              </w:rPr>
              <w:t xml:space="preserve">from </w:t>
            </w:r>
            <w:proofErr w:type="spellStart"/>
            <w:r>
              <w:rPr>
                <w:rFonts w:cs="仿宋_GB2312"/>
                <w:sz w:val="18"/>
              </w:rPr>
              <w:t>pathlib</w:t>
            </w:r>
            <w:proofErr w:type="spellEnd"/>
            <w:r>
              <w:rPr>
                <w:rFonts w:cs="仿宋_GB2312"/>
                <w:sz w:val="18"/>
              </w:rPr>
              <w:t xml:space="preserve"> import Path</w:t>
            </w:r>
            <w:r>
              <w:rPr>
                <w:rFonts w:cs="仿宋_GB2312"/>
                <w:sz w:val="18"/>
              </w:rPr>
              <w:br/>
            </w:r>
            <w:r>
              <w:rPr>
                <w:rFonts w:cs="仿宋_GB2312"/>
                <w:sz w:val="18"/>
              </w:rPr>
              <w:br/>
              <w:t>import pandas as pd</w:t>
            </w:r>
            <w:r>
              <w:rPr>
                <w:rFonts w:cs="仿宋_GB2312"/>
                <w:sz w:val="18"/>
              </w:rPr>
              <w:br/>
              <w:t xml:space="preserve">from </w:t>
            </w:r>
            <w:proofErr w:type="spellStart"/>
            <w:r>
              <w:rPr>
                <w:rFonts w:cs="仿宋_GB2312"/>
                <w:sz w:val="18"/>
              </w:rPr>
              <w:t>openpyxl</w:t>
            </w:r>
            <w:proofErr w:type="spellEnd"/>
            <w:r>
              <w:rPr>
                <w:rFonts w:cs="仿宋_GB2312"/>
                <w:sz w:val="18"/>
              </w:rPr>
              <w:t xml:space="preserve"> import </w:t>
            </w:r>
            <w:proofErr w:type="spellStart"/>
            <w:r>
              <w:rPr>
                <w:rFonts w:cs="仿宋_GB2312"/>
                <w:sz w:val="18"/>
              </w:rPr>
              <w:t>load_workbook</w:t>
            </w:r>
            <w:proofErr w:type="spellEnd"/>
            <w:r>
              <w:rPr>
                <w:rFonts w:cs="仿宋_GB2312"/>
                <w:sz w:val="18"/>
              </w:rPr>
              <w:br/>
              <w:t xml:space="preserve">from </w:t>
            </w:r>
            <w:proofErr w:type="spellStart"/>
            <w:proofErr w:type="gramStart"/>
            <w:r>
              <w:rPr>
                <w:rFonts w:cs="仿宋_GB2312"/>
                <w:sz w:val="18"/>
              </w:rPr>
              <w:t>openpyxl.styles</w:t>
            </w:r>
            <w:proofErr w:type="spellEnd"/>
            <w:proofErr w:type="gramEnd"/>
            <w:r>
              <w:rPr>
                <w:rFonts w:cs="仿宋_GB2312"/>
                <w:sz w:val="18"/>
              </w:rPr>
              <w:t xml:space="preserve"> import Alignment, Font, </w:t>
            </w:r>
            <w:proofErr w:type="spellStart"/>
            <w:r>
              <w:rPr>
                <w:rFonts w:cs="仿宋_GB2312"/>
                <w:sz w:val="18"/>
              </w:rPr>
              <w:t>PatternFill</w:t>
            </w:r>
            <w:proofErr w:type="spellEnd"/>
          </w:p>
          <w:p w14:paraId="072286EA" w14:textId="663F7FE6" w:rsidR="002B7F4F" w:rsidRDefault="00000000">
            <w:pPr>
              <w:spacing w:before="60" w:after="60" w:line="240" w:lineRule="auto"/>
              <w:ind w:left="85" w:right="85"/>
              <w:rPr>
                <w:rFonts w:hint="eastAsia"/>
              </w:rPr>
            </w:pPr>
            <w:r>
              <w:rPr>
                <w:rFonts w:cs="仿宋_GB2312"/>
                <w:sz w:val="18"/>
              </w:rPr>
              <w:br/>
            </w:r>
            <w:r>
              <w:rPr>
                <w:rFonts w:cs="仿宋_GB2312"/>
                <w:sz w:val="18"/>
              </w:rPr>
              <w:br/>
            </w:r>
            <w:proofErr w:type="spellStart"/>
            <w:r>
              <w:rPr>
                <w:rFonts w:cs="仿宋_GB2312"/>
                <w:sz w:val="18"/>
              </w:rPr>
              <w:t>output_dir</w:t>
            </w:r>
            <w:proofErr w:type="spellEnd"/>
            <w:r>
              <w:rPr>
                <w:rFonts w:cs="仿宋_GB2312"/>
                <w:sz w:val="18"/>
              </w:rPr>
              <w:t xml:space="preserve"> = Path("</w:t>
            </w:r>
            <w:proofErr w:type="spellStart"/>
            <w:r>
              <w:rPr>
                <w:rFonts w:cs="仿宋_GB2312"/>
                <w:sz w:val="18"/>
              </w:rPr>
              <w:t>输出结果</w:t>
            </w:r>
            <w:proofErr w:type="spellEnd"/>
            <w:r>
              <w:rPr>
                <w:rFonts w:cs="仿宋_GB2312"/>
                <w:sz w:val="18"/>
              </w:rPr>
              <w:t>")</w:t>
            </w:r>
            <w:r>
              <w:rPr>
                <w:rFonts w:cs="仿宋_GB2312"/>
                <w:sz w:val="18"/>
              </w:rPr>
              <w:br/>
            </w:r>
            <w:proofErr w:type="spellStart"/>
            <w:r>
              <w:rPr>
                <w:rFonts w:cs="仿宋_GB2312"/>
                <w:sz w:val="18"/>
              </w:rPr>
              <w:t>clean_data</w:t>
            </w:r>
            <w:proofErr w:type="spellEnd"/>
            <w:r>
              <w:rPr>
                <w:rFonts w:cs="仿宋_GB2312"/>
                <w:sz w:val="18"/>
              </w:rPr>
              <w:t xml:space="preserve"> = </w:t>
            </w:r>
            <w:proofErr w:type="spellStart"/>
            <w:r>
              <w:rPr>
                <w:rFonts w:cs="仿宋_GB2312"/>
                <w:sz w:val="18"/>
              </w:rPr>
              <w:t>pd.read_csv</w:t>
            </w:r>
            <w:proofErr w:type="spellEnd"/>
            <w:r>
              <w:rPr>
                <w:rFonts w:cs="仿宋_GB2312"/>
                <w:sz w:val="18"/>
              </w:rPr>
              <w:t>(</w:t>
            </w:r>
            <w:r>
              <w:rPr>
                <w:rFonts w:cs="仿宋_GB2312"/>
                <w:sz w:val="18"/>
              </w:rPr>
              <w:br/>
              <w:t xml:space="preserve">    </w:t>
            </w:r>
            <w:proofErr w:type="spellStart"/>
            <w:r>
              <w:rPr>
                <w:rFonts w:cs="仿宋_GB2312"/>
                <w:sz w:val="18"/>
              </w:rPr>
              <w:t>output_dir</w:t>
            </w:r>
            <w:proofErr w:type="spellEnd"/>
            <w:r>
              <w:rPr>
                <w:rFonts w:cs="仿宋_GB2312"/>
                <w:sz w:val="18"/>
              </w:rPr>
              <w:t xml:space="preserve"> / "clean_customer_usage.csv",</w:t>
            </w:r>
            <w:r>
              <w:rPr>
                <w:rFonts w:cs="仿宋_GB2312"/>
                <w:sz w:val="18"/>
              </w:rPr>
              <w:br/>
              <w:t xml:space="preserve">    encoding="utf-8-sig",</w:t>
            </w:r>
            <w:r>
              <w:rPr>
                <w:rFonts w:cs="仿宋_GB2312"/>
                <w:sz w:val="18"/>
              </w:rPr>
              <w:br/>
              <w:t>)</w:t>
            </w:r>
            <w:r>
              <w:rPr>
                <w:rFonts w:cs="仿宋_GB2312"/>
                <w:sz w:val="18"/>
              </w:rPr>
              <w:br/>
            </w:r>
            <w:r>
              <w:rPr>
                <w:rFonts w:cs="仿宋_GB2312"/>
                <w:sz w:val="18"/>
              </w:rPr>
              <w:br/>
              <w:t>summary = (</w:t>
            </w:r>
            <w:r>
              <w:rPr>
                <w:rFonts w:cs="仿宋_GB2312"/>
                <w:sz w:val="18"/>
              </w:rPr>
              <w:br/>
              <w:t xml:space="preserve">    </w:t>
            </w:r>
            <w:proofErr w:type="spellStart"/>
            <w:r>
              <w:rPr>
                <w:rFonts w:cs="仿宋_GB2312"/>
                <w:sz w:val="18"/>
              </w:rPr>
              <w:t>clean_data.groupby</w:t>
            </w:r>
            <w:proofErr w:type="spellEnd"/>
            <w:r>
              <w:rPr>
                <w:rFonts w:cs="仿宋_GB2312"/>
                <w:sz w:val="18"/>
              </w:rPr>
              <w:t xml:space="preserve">("region", </w:t>
            </w:r>
            <w:proofErr w:type="spellStart"/>
            <w:r>
              <w:rPr>
                <w:rFonts w:cs="仿宋_GB2312"/>
                <w:sz w:val="18"/>
              </w:rPr>
              <w:t>as_index</w:t>
            </w:r>
            <w:proofErr w:type="spellEnd"/>
            <w:r>
              <w:rPr>
                <w:rFonts w:cs="仿宋_GB2312"/>
                <w:sz w:val="18"/>
              </w:rPr>
              <w:t>=False)</w:t>
            </w:r>
            <w:r>
              <w:rPr>
                <w:rFonts w:cs="仿宋_GB2312"/>
                <w:sz w:val="18"/>
              </w:rPr>
              <w:br/>
              <w:t xml:space="preserve">    .</w:t>
            </w:r>
            <w:proofErr w:type="spellStart"/>
            <w:r>
              <w:rPr>
                <w:rFonts w:cs="仿宋_GB2312"/>
                <w:sz w:val="18"/>
              </w:rPr>
              <w:t>agg</w:t>
            </w:r>
            <w:proofErr w:type="spellEnd"/>
            <w:r>
              <w:rPr>
                <w:rFonts w:cs="仿宋_GB2312"/>
                <w:sz w:val="18"/>
              </w:rPr>
              <w:t>(</w:t>
            </w:r>
            <w:r>
              <w:rPr>
                <w:rFonts w:cs="仿宋_GB2312"/>
                <w:sz w:val="18"/>
              </w:rPr>
              <w:br/>
              <w:t xml:space="preserve">        </w:t>
            </w:r>
            <w:proofErr w:type="spellStart"/>
            <w:r>
              <w:rPr>
                <w:rFonts w:cs="仿宋_GB2312"/>
                <w:sz w:val="18"/>
              </w:rPr>
              <w:t>customer_count</w:t>
            </w:r>
            <w:proofErr w:type="spellEnd"/>
            <w:r>
              <w:rPr>
                <w:rFonts w:cs="仿宋_GB2312"/>
                <w:sz w:val="18"/>
              </w:rPr>
              <w:t>=("</w:t>
            </w:r>
            <w:proofErr w:type="spellStart"/>
            <w:r>
              <w:rPr>
                <w:rFonts w:cs="仿宋_GB2312"/>
                <w:sz w:val="18"/>
              </w:rPr>
              <w:t>customer_id</w:t>
            </w:r>
            <w:proofErr w:type="spellEnd"/>
            <w:r>
              <w:rPr>
                <w:rFonts w:cs="仿宋_GB2312"/>
                <w:sz w:val="18"/>
              </w:rPr>
              <w:t>", "count"),</w:t>
            </w:r>
            <w:r>
              <w:rPr>
                <w:rFonts w:cs="仿宋_GB2312"/>
                <w:sz w:val="18"/>
              </w:rPr>
              <w:br/>
              <w:t xml:space="preserve">        </w:t>
            </w:r>
            <w:proofErr w:type="spellStart"/>
            <w:r>
              <w:rPr>
                <w:rFonts w:cs="仿宋_GB2312"/>
                <w:sz w:val="18"/>
              </w:rPr>
              <w:t>total_usage</w:t>
            </w:r>
            <w:proofErr w:type="spellEnd"/>
            <w:r>
              <w:rPr>
                <w:rFonts w:cs="仿宋_GB2312"/>
                <w:sz w:val="18"/>
              </w:rPr>
              <w:t>=("usage", "sum"),</w:t>
            </w:r>
            <w:r>
              <w:rPr>
                <w:rFonts w:cs="仿宋_GB2312"/>
                <w:sz w:val="18"/>
              </w:rPr>
              <w:br/>
              <w:t xml:space="preserve">        </w:t>
            </w:r>
            <w:proofErr w:type="spellStart"/>
            <w:r>
              <w:rPr>
                <w:rFonts w:cs="仿宋_GB2312"/>
                <w:sz w:val="18"/>
              </w:rPr>
              <w:t>average_usage</w:t>
            </w:r>
            <w:proofErr w:type="spellEnd"/>
            <w:r>
              <w:rPr>
                <w:rFonts w:cs="仿宋_GB2312"/>
                <w:sz w:val="18"/>
              </w:rPr>
              <w:t>=("usage", "mean"),</w:t>
            </w:r>
            <w:r>
              <w:rPr>
                <w:rFonts w:cs="仿宋_GB2312"/>
                <w:sz w:val="18"/>
              </w:rPr>
              <w:br/>
              <w:t xml:space="preserve">        </w:t>
            </w:r>
            <w:proofErr w:type="spellStart"/>
            <w:r>
              <w:rPr>
                <w:rFonts w:cs="仿宋_GB2312"/>
                <w:sz w:val="18"/>
              </w:rPr>
              <w:t>total_amount</w:t>
            </w:r>
            <w:proofErr w:type="spellEnd"/>
            <w:r>
              <w:rPr>
                <w:rFonts w:cs="仿宋_GB2312"/>
                <w:sz w:val="18"/>
              </w:rPr>
              <w:t>=("amount", "sum"),</w:t>
            </w:r>
            <w:r>
              <w:rPr>
                <w:rFonts w:cs="仿宋_GB2312"/>
                <w:sz w:val="18"/>
              </w:rPr>
              <w:br/>
              <w:t xml:space="preserve">    )</w:t>
            </w:r>
            <w:r>
              <w:rPr>
                <w:rFonts w:cs="仿宋_GB2312"/>
                <w:sz w:val="18"/>
              </w:rPr>
              <w:br/>
              <w:t xml:space="preserve">    .</w:t>
            </w:r>
            <w:proofErr w:type="spellStart"/>
            <w:r>
              <w:rPr>
                <w:rFonts w:cs="仿宋_GB2312"/>
                <w:sz w:val="18"/>
              </w:rPr>
              <w:t>sort_values</w:t>
            </w:r>
            <w:proofErr w:type="spellEnd"/>
            <w:r>
              <w:rPr>
                <w:rFonts w:cs="仿宋_GB2312"/>
                <w:sz w:val="18"/>
              </w:rPr>
              <w:t>("</w:t>
            </w:r>
            <w:proofErr w:type="spellStart"/>
            <w:r>
              <w:rPr>
                <w:rFonts w:cs="仿宋_GB2312"/>
                <w:sz w:val="18"/>
              </w:rPr>
              <w:t>total_usage</w:t>
            </w:r>
            <w:proofErr w:type="spellEnd"/>
            <w:r>
              <w:rPr>
                <w:rFonts w:cs="仿宋_GB2312"/>
                <w:sz w:val="18"/>
              </w:rPr>
              <w:t>", ascending=False)</w:t>
            </w:r>
            <w:r>
              <w:rPr>
                <w:rFonts w:cs="仿宋_GB2312"/>
                <w:sz w:val="18"/>
              </w:rPr>
              <w:br/>
              <w:t>)</w:t>
            </w:r>
          </w:p>
        </w:tc>
      </w:tr>
    </w:tbl>
    <w:p w14:paraId="260D7487" w14:textId="77777777" w:rsidR="002B7F4F" w:rsidRDefault="002B7F4F">
      <w:pPr>
        <w:spacing w:after="20"/>
        <w:rPr>
          <w:rFonts w:hint="eastAsia"/>
        </w:rPr>
      </w:pPr>
    </w:p>
    <w:p w14:paraId="6D3C2865" w14:textId="77777777" w:rsidR="002B7F4F" w:rsidRDefault="00000000">
      <w:pPr>
        <w:pStyle w:val="21"/>
        <w:spacing w:before="120" w:after="100"/>
        <w:rPr>
          <w:color w:val="auto"/>
          <w:lang w:eastAsia="zh-CN"/>
        </w:rPr>
      </w:pPr>
      <w:r>
        <w:rPr>
          <w:rFonts w:ascii="仿宋_GB2312" w:eastAsia="仿宋_GB2312" w:hAnsi="仿宋_GB2312" w:cs="仿宋_GB2312"/>
          <w:color w:val="auto"/>
          <w:lang w:eastAsia="zh-CN"/>
        </w:rPr>
        <w:lastRenderedPageBreak/>
        <w:t>步骤 2：保留两位小数并写入 Excel</w:t>
      </w:r>
    </w:p>
    <w:p w14:paraId="37E6A43A" w14:textId="77777777" w:rsidR="002B7F4F" w:rsidRDefault="00000000">
      <w:pPr>
        <w:keepNext/>
        <w:spacing w:after="40"/>
        <w:rPr>
          <w:rFonts w:hint="eastAsia"/>
        </w:rPr>
      </w:pPr>
      <w:proofErr w:type="spellStart"/>
      <w:r>
        <w:rPr>
          <w:rFonts w:cs="仿宋_GB2312"/>
          <w:b/>
          <w:sz w:val="22"/>
        </w:rPr>
        <w:t>代码块</w:t>
      </w:r>
      <w:proofErr w:type="spellEnd"/>
      <w:r>
        <w:rPr>
          <w:rFonts w:cs="仿宋_GB2312"/>
          <w:b/>
          <w:sz w:val="22"/>
        </w:rPr>
        <w:t xml:space="preserve"> 2：继续输入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2"/>
      </w:tblGrid>
      <w:tr w:rsidR="002B7F4F" w14:paraId="2981BB26" w14:textId="77777777">
        <w:trPr>
          <w:cantSplit/>
          <w:jc w:val="center"/>
        </w:trPr>
        <w:tc>
          <w:tcPr>
            <w:tcW w:w="975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</w:tcPr>
          <w:p w14:paraId="26371086" w14:textId="77777777" w:rsidR="002B7F4F" w:rsidRDefault="00000000">
            <w:pPr>
              <w:spacing w:before="60" w:after="60" w:line="240" w:lineRule="auto"/>
              <w:ind w:left="85" w:right="85"/>
              <w:rPr>
                <w:rFonts w:hint="eastAsia"/>
              </w:rPr>
            </w:pPr>
            <w:proofErr w:type="gramStart"/>
            <w:r>
              <w:rPr>
                <w:rFonts w:cs="仿宋_GB2312"/>
                <w:sz w:val="18"/>
              </w:rPr>
              <w:t>summary[</w:t>
            </w:r>
            <w:proofErr w:type="gramEnd"/>
            <w:r>
              <w:rPr>
                <w:rFonts w:cs="仿宋_GB2312"/>
                <w:sz w:val="18"/>
              </w:rPr>
              <w:t>["</w:t>
            </w:r>
            <w:proofErr w:type="spellStart"/>
            <w:r>
              <w:rPr>
                <w:rFonts w:cs="仿宋_GB2312"/>
                <w:sz w:val="18"/>
              </w:rPr>
              <w:t>total_usage</w:t>
            </w:r>
            <w:proofErr w:type="spellEnd"/>
            <w:r>
              <w:rPr>
                <w:rFonts w:cs="仿宋_GB2312"/>
                <w:sz w:val="18"/>
              </w:rPr>
              <w:t>", "</w:t>
            </w:r>
            <w:proofErr w:type="spellStart"/>
            <w:r>
              <w:rPr>
                <w:rFonts w:cs="仿宋_GB2312"/>
                <w:sz w:val="18"/>
              </w:rPr>
              <w:t>average_usage</w:t>
            </w:r>
            <w:proofErr w:type="spellEnd"/>
            <w:r>
              <w:rPr>
                <w:rFonts w:cs="仿宋_GB2312"/>
                <w:sz w:val="18"/>
              </w:rPr>
              <w:t>", "</w:t>
            </w:r>
            <w:proofErr w:type="spellStart"/>
            <w:r>
              <w:rPr>
                <w:rFonts w:cs="仿宋_GB2312"/>
                <w:sz w:val="18"/>
              </w:rPr>
              <w:t>total_amount</w:t>
            </w:r>
            <w:proofErr w:type="spellEnd"/>
            <w:r>
              <w:rPr>
                <w:rFonts w:cs="仿宋_GB2312"/>
                <w:sz w:val="18"/>
              </w:rPr>
              <w:t xml:space="preserve">"]] = </w:t>
            </w:r>
            <w:proofErr w:type="gramStart"/>
            <w:r>
              <w:rPr>
                <w:rFonts w:cs="仿宋_GB2312"/>
                <w:sz w:val="18"/>
              </w:rPr>
              <w:t>summary[</w:t>
            </w:r>
            <w:proofErr w:type="gramEnd"/>
            <w:r>
              <w:rPr>
                <w:rFonts w:cs="仿宋_GB2312"/>
                <w:sz w:val="18"/>
              </w:rPr>
              <w:br/>
              <w:t xml:space="preserve"> </w:t>
            </w:r>
            <w:proofErr w:type="gramStart"/>
            <w:r>
              <w:rPr>
                <w:rFonts w:cs="仿宋_GB2312"/>
                <w:sz w:val="18"/>
              </w:rPr>
              <w:t xml:space="preserve">   [</w:t>
            </w:r>
            <w:proofErr w:type="gramEnd"/>
            <w:r>
              <w:rPr>
                <w:rFonts w:cs="仿宋_GB2312"/>
                <w:sz w:val="18"/>
              </w:rPr>
              <w:t>"</w:t>
            </w:r>
            <w:proofErr w:type="spellStart"/>
            <w:r>
              <w:rPr>
                <w:rFonts w:cs="仿宋_GB2312"/>
                <w:sz w:val="18"/>
              </w:rPr>
              <w:t>total_usage</w:t>
            </w:r>
            <w:proofErr w:type="spellEnd"/>
            <w:r>
              <w:rPr>
                <w:rFonts w:cs="仿宋_GB2312"/>
                <w:sz w:val="18"/>
              </w:rPr>
              <w:t>", "</w:t>
            </w:r>
            <w:proofErr w:type="spellStart"/>
            <w:r>
              <w:rPr>
                <w:rFonts w:cs="仿宋_GB2312"/>
                <w:sz w:val="18"/>
              </w:rPr>
              <w:t>average_usage</w:t>
            </w:r>
            <w:proofErr w:type="spellEnd"/>
            <w:r>
              <w:rPr>
                <w:rFonts w:cs="仿宋_GB2312"/>
                <w:sz w:val="18"/>
              </w:rPr>
              <w:t>", "</w:t>
            </w:r>
            <w:proofErr w:type="spellStart"/>
            <w:r>
              <w:rPr>
                <w:rFonts w:cs="仿宋_GB2312"/>
                <w:sz w:val="18"/>
              </w:rPr>
              <w:t>total_amount</w:t>
            </w:r>
            <w:proofErr w:type="spellEnd"/>
            <w:r>
              <w:rPr>
                <w:rFonts w:cs="仿宋_GB2312"/>
                <w:sz w:val="18"/>
              </w:rPr>
              <w:t>"]</w:t>
            </w:r>
            <w:r>
              <w:rPr>
                <w:rFonts w:cs="仿宋_GB2312"/>
                <w:sz w:val="18"/>
              </w:rPr>
              <w:br/>
            </w:r>
            <w:proofErr w:type="gramStart"/>
            <w:r>
              <w:rPr>
                <w:rFonts w:cs="仿宋_GB2312"/>
                <w:sz w:val="18"/>
              </w:rPr>
              <w:t>].round</w:t>
            </w:r>
            <w:proofErr w:type="gramEnd"/>
            <w:r>
              <w:rPr>
                <w:rFonts w:cs="仿宋_GB2312"/>
                <w:sz w:val="18"/>
              </w:rPr>
              <w:t>(2)</w:t>
            </w:r>
            <w:r>
              <w:rPr>
                <w:rFonts w:cs="仿宋_GB2312"/>
                <w:sz w:val="18"/>
              </w:rPr>
              <w:br/>
            </w:r>
            <w:r>
              <w:rPr>
                <w:rFonts w:cs="仿宋_GB2312"/>
                <w:sz w:val="18"/>
              </w:rPr>
              <w:br/>
            </w:r>
            <w:proofErr w:type="spellStart"/>
            <w:r>
              <w:rPr>
                <w:rFonts w:cs="仿宋_GB2312"/>
                <w:sz w:val="18"/>
              </w:rPr>
              <w:t>output_file</w:t>
            </w:r>
            <w:proofErr w:type="spellEnd"/>
            <w:r>
              <w:rPr>
                <w:rFonts w:cs="仿宋_GB2312"/>
                <w:sz w:val="18"/>
              </w:rPr>
              <w:t xml:space="preserve"> = </w:t>
            </w:r>
            <w:proofErr w:type="spellStart"/>
            <w:r>
              <w:rPr>
                <w:rFonts w:cs="仿宋_GB2312"/>
                <w:sz w:val="18"/>
              </w:rPr>
              <w:t>output_dir</w:t>
            </w:r>
            <w:proofErr w:type="spellEnd"/>
            <w:r>
              <w:rPr>
                <w:rFonts w:cs="仿宋_GB2312"/>
                <w:sz w:val="18"/>
              </w:rPr>
              <w:t xml:space="preserve"> / "day08_analysis.xlsx"</w:t>
            </w:r>
            <w:r>
              <w:rPr>
                <w:rFonts w:cs="仿宋_GB2312"/>
                <w:sz w:val="18"/>
              </w:rPr>
              <w:br/>
              <w:t xml:space="preserve">with </w:t>
            </w:r>
            <w:proofErr w:type="spellStart"/>
            <w:proofErr w:type="gramStart"/>
            <w:r>
              <w:rPr>
                <w:rFonts w:cs="仿宋_GB2312"/>
                <w:sz w:val="18"/>
              </w:rPr>
              <w:t>pd.ExcelWriter</w:t>
            </w:r>
            <w:proofErr w:type="spellEnd"/>
            <w:proofErr w:type="gramEnd"/>
            <w:r>
              <w:rPr>
                <w:rFonts w:cs="仿宋_GB2312"/>
                <w:sz w:val="18"/>
              </w:rPr>
              <w:t>(</w:t>
            </w:r>
            <w:proofErr w:type="spellStart"/>
            <w:r>
              <w:rPr>
                <w:rFonts w:cs="仿宋_GB2312"/>
                <w:sz w:val="18"/>
              </w:rPr>
              <w:t>output_file</w:t>
            </w:r>
            <w:proofErr w:type="spellEnd"/>
            <w:r>
              <w:rPr>
                <w:rFonts w:cs="仿宋_GB2312"/>
                <w:sz w:val="18"/>
              </w:rPr>
              <w:t>, engine="</w:t>
            </w:r>
            <w:proofErr w:type="spellStart"/>
            <w:r>
              <w:rPr>
                <w:rFonts w:cs="仿宋_GB2312"/>
                <w:sz w:val="18"/>
              </w:rPr>
              <w:t>openpyxl</w:t>
            </w:r>
            <w:proofErr w:type="spellEnd"/>
            <w:r>
              <w:rPr>
                <w:rFonts w:cs="仿宋_GB2312"/>
                <w:sz w:val="18"/>
              </w:rPr>
              <w:t>") as writer:</w:t>
            </w:r>
            <w:r>
              <w:rPr>
                <w:rFonts w:cs="仿宋_GB2312"/>
                <w:sz w:val="18"/>
              </w:rPr>
              <w:br/>
              <w:t xml:space="preserve">    </w:t>
            </w:r>
            <w:proofErr w:type="spellStart"/>
            <w:r>
              <w:rPr>
                <w:rFonts w:cs="仿宋_GB2312"/>
                <w:sz w:val="18"/>
              </w:rPr>
              <w:t>clean_data.to_</w:t>
            </w:r>
            <w:proofErr w:type="gramStart"/>
            <w:r>
              <w:rPr>
                <w:rFonts w:cs="仿宋_GB2312"/>
                <w:sz w:val="18"/>
              </w:rPr>
              <w:t>excel</w:t>
            </w:r>
            <w:proofErr w:type="spellEnd"/>
            <w:r>
              <w:rPr>
                <w:rFonts w:cs="仿宋_GB2312"/>
                <w:sz w:val="18"/>
              </w:rPr>
              <w:t>(</w:t>
            </w:r>
            <w:proofErr w:type="gramEnd"/>
            <w:r>
              <w:rPr>
                <w:rFonts w:cs="仿宋_GB2312"/>
                <w:sz w:val="18"/>
              </w:rPr>
              <w:t xml:space="preserve">writer, </w:t>
            </w:r>
            <w:proofErr w:type="spellStart"/>
            <w:r>
              <w:rPr>
                <w:rFonts w:cs="仿宋_GB2312"/>
                <w:sz w:val="18"/>
              </w:rPr>
              <w:t>sheet_name</w:t>
            </w:r>
            <w:proofErr w:type="spellEnd"/>
            <w:r>
              <w:rPr>
                <w:rFonts w:cs="仿宋_GB2312"/>
                <w:sz w:val="18"/>
              </w:rPr>
              <w:t>="</w:t>
            </w:r>
            <w:proofErr w:type="spellStart"/>
            <w:r>
              <w:rPr>
                <w:rFonts w:cs="仿宋_GB2312"/>
                <w:sz w:val="18"/>
              </w:rPr>
              <w:t>清洗明细</w:t>
            </w:r>
            <w:proofErr w:type="spellEnd"/>
            <w:r>
              <w:rPr>
                <w:rFonts w:cs="仿宋_GB2312"/>
                <w:sz w:val="18"/>
              </w:rPr>
              <w:t>", index=False)</w:t>
            </w:r>
            <w:r>
              <w:rPr>
                <w:rFonts w:cs="仿宋_GB2312"/>
                <w:sz w:val="18"/>
              </w:rPr>
              <w:br/>
              <w:t xml:space="preserve">    </w:t>
            </w:r>
            <w:proofErr w:type="spellStart"/>
            <w:r>
              <w:rPr>
                <w:rFonts w:cs="仿宋_GB2312"/>
                <w:sz w:val="18"/>
              </w:rPr>
              <w:t>summary.to_</w:t>
            </w:r>
            <w:proofErr w:type="gramStart"/>
            <w:r>
              <w:rPr>
                <w:rFonts w:cs="仿宋_GB2312"/>
                <w:sz w:val="18"/>
              </w:rPr>
              <w:t>excel</w:t>
            </w:r>
            <w:proofErr w:type="spellEnd"/>
            <w:r>
              <w:rPr>
                <w:rFonts w:cs="仿宋_GB2312"/>
                <w:sz w:val="18"/>
              </w:rPr>
              <w:t>(</w:t>
            </w:r>
            <w:proofErr w:type="gramEnd"/>
            <w:r>
              <w:rPr>
                <w:rFonts w:cs="仿宋_GB2312"/>
                <w:sz w:val="18"/>
              </w:rPr>
              <w:t xml:space="preserve">writer, </w:t>
            </w:r>
            <w:proofErr w:type="spellStart"/>
            <w:r>
              <w:rPr>
                <w:rFonts w:cs="仿宋_GB2312"/>
                <w:sz w:val="18"/>
              </w:rPr>
              <w:t>sheet_name</w:t>
            </w:r>
            <w:proofErr w:type="spellEnd"/>
            <w:r>
              <w:rPr>
                <w:rFonts w:cs="仿宋_GB2312"/>
                <w:sz w:val="18"/>
              </w:rPr>
              <w:t>="</w:t>
            </w:r>
            <w:proofErr w:type="spellStart"/>
            <w:r>
              <w:rPr>
                <w:rFonts w:cs="仿宋_GB2312"/>
                <w:sz w:val="18"/>
              </w:rPr>
              <w:t>区域汇总</w:t>
            </w:r>
            <w:proofErr w:type="spellEnd"/>
            <w:r>
              <w:rPr>
                <w:rFonts w:cs="仿宋_GB2312"/>
                <w:sz w:val="18"/>
              </w:rPr>
              <w:t>", index=False)</w:t>
            </w:r>
          </w:p>
        </w:tc>
      </w:tr>
    </w:tbl>
    <w:p w14:paraId="70F56BCE" w14:textId="77777777" w:rsidR="002B7F4F" w:rsidRDefault="002B7F4F">
      <w:pPr>
        <w:spacing w:after="20"/>
        <w:rPr>
          <w:rFonts w:hint="eastAsia"/>
        </w:rPr>
      </w:pPr>
    </w:p>
    <w:p w14:paraId="1235B739" w14:textId="77777777" w:rsidR="002B7F4F" w:rsidRDefault="00000000">
      <w:pPr>
        <w:pStyle w:val="21"/>
        <w:spacing w:before="120" w:after="100"/>
        <w:rPr>
          <w:color w:val="auto"/>
          <w:lang w:eastAsia="zh-CN"/>
        </w:rPr>
      </w:pPr>
      <w:r>
        <w:rPr>
          <w:rFonts w:ascii="仿宋_GB2312" w:eastAsia="仿宋_GB2312" w:hAnsi="仿宋_GB2312" w:cs="仿宋_GB2312"/>
          <w:color w:val="auto"/>
          <w:lang w:eastAsia="zh-CN"/>
        </w:rPr>
        <w:t>步骤 3：设置标题行、冻结首行和列宽</w:t>
      </w:r>
    </w:p>
    <w:p w14:paraId="31C2C313" w14:textId="77777777" w:rsidR="002B7F4F" w:rsidRDefault="00000000">
      <w:pPr>
        <w:keepNext/>
        <w:spacing w:after="40"/>
        <w:rPr>
          <w:rFonts w:hint="eastAsia"/>
          <w:lang w:eastAsia="zh-CN"/>
        </w:rPr>
      </w:pPr>
      <w:r>
        <w:rPr>
          <w:rFonts w:cs="仿宋_GB2312"/>
          <w:b/>
          <w:sz w:val="22"/>
          <w:lang w:eastAsia="zh-CN"/>
        </w:rPr>
        <w:t>代码块 3：继续输入并运行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2"/>
      </w:tblGrid>
      <w:tr w:rsidR="002B7F4F" w14:paraId="1BCF3F59" w14:textId="77777777">
        <w:trPr>
          <w:cantSplit/>
          <w:jc w:val="center"/>
        </w:trPr>
        <w:tc>
          <w:tcPr>
            <w:tcW w:w="975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</w:tcPr>
          <w:p w14:paraId="17C280AE" w14:textId="77777777" w:rsidR="002B7F4F" w:rsidRDefault="00000000">
            <w:pPr>
              <w:spacing w:before="60" w:after="60" w:line="240" w:lineRule="auto"/>
              <w:ind w:left="85" w:right="85"/>
              <w:rPr>
                <w:rFonts w:hint="eastAsia"/>
              </w:rPr>
            </w:pPr>
            <w:r>
              <w:rPr>
                <w:rFonts w:cs="仿宋_GB2312"/>
                <w:sz w:val="18"/>
              </w:rPr>
              <w:t xml:space="preserve">workbook = </w:t>
            </w:r>
            <w:proofErr w:type="spellStart"/>
            <w:r>
              <w:rPr>
                <w:rFonts w:cs="仿宋_GB2312"/>
                <w:sz w:val="18"/>
              </w:rPr>
              <w:t>load_workbook</w:t>
            </w:r>
            <w:proofErr w:type="spellEnd"/>
            <w:r>
              <w:rPr>
                <w:rFonts w:cs="仿宋_GB2312"/>
                <w:sz w:val="18"/>
              </w:rPr>
              <w:t>(</w:t>
            </w:r>
            <w:proofErr w:type="spellStart"/>
            <w:r>
              <w:rPr>
                <w:rFonts w:cs="仿宋_GB2312"/>
                <w:sz w:val="18"/>
              </w:rPr>
              <w:t>output_file</w:t>
            </w:r>
            <w:proofErr w:type="spellEnd"/>
            <w:r>
              <w:rPr>
                <w:rFonts w:cs="仿宋_GB2312"/>
                <w:sz w:val="18"/>
              </w:rPr>
              <w:t>)</w:t>
            </w:r>
            <w:r>
              <w:rPr>
                <w:rFonts w:cs="仿宋_GB2312"/>
                <w:sz w:val="18"/>
              </w:rPr>
              <w:br/>
            </w:r>
            <w:r>
              <w:rPr>
                <w:rFonts w:cs="仿宋_GB2312"/>
                <w:sz w:val="18"/>
              </w:rPr>
              <w:br/>
              <w:t xml:space="preserve">for worksheet in </w:t>
            </w:r>
            <w:proofErr w:type="spellStart"/>
            <w:r>
              <w:rPr>
                <w:rFonts w:cs="仿宋_GB2312"/>
                <w:sz w:val="18"/>
              </w:rPr>
              <w:t>workbook.worksheets</w:t>
            </w:r>
            <w:proofErr w:type="spellEnd"/>
            <w:r>
              <w:rPr>
                <w:rFonts w:cs="仿宋_GB2312"/>
                <w:sz w:val="18"/>
              </w:rPr>
              <w:t>:</w:t>
            </w:r>
            <w:r>
              <w:rPr>
                <w:rFonts w:cs="仿宋_GB2312"/>
                <w:sz w:val="18"/>
              </w:rPr>
              <w:br/>
              <w:t xml:space="preserve">    </w:t>
            </w:r>
            <w:proofErr w:type="spellStart"/>
            <w:r>
              <w:rPr>
                <w:rFonts w:cs="仿宋_GB2312"/>
                <w:sz w:val="18"/>
              </w:rPr>
              <w:t>worksheet.freeze_panes</w:t>
            </w:r>
            <w:proofErr w:type="spellEnd"/>
            <w:r>
              <w:rPr>
                <w:rFonts w:cs="仿宋_GB2312"/>
                <w:sz w:val="18"/>
              </w:rPr>
              <w:t xml:space="preserve"> = "A2"</w:t>
            </w:r>
            <w:r>
              <w:rPr>
                <w:rFonts w:cs="仿宋_GB2312"/>
                <w:sz w:val="18"/>
              </w:rPr>
              <w:br/>
            </w:r>
            <w:r>
              <w:rPr>
                <w:rFonts w:cs="仿宋_GB2312"/>
                <w:sz w:val="18"/>
              </w:rPr>
              <w:br/>
              <w:t xml:space="preserve">    for cell in worksheet[1]:</w:t>
            </w:r>
            <w:r>
              <w:rPr>
                <w:rFonts w:cs="仿宋_GB2312"/>
                <w:sz w:val="18"/>
              </w:rPr>
              <w:br/>
              <w:t xml:space="preserve">        </w:t>
            </w:r>
            <w:proofErr w:type="spellStart"/>
            <w:r>
              <w:rPr>
                <w:rFonts w:cs="仿宋_GB2312"/>
                <w:sz w:val="18"/>
              </w:rPr>
              <w:t>cell.font</w:t>
            </w:r>
            <w:proofErr w:type="spellEnd"/>
            <w:r>
              <w:rPr>
                <w:rFonts w:cs="仿宋_GB2312"/>
                <w:sz w:val="18"/>
              </w:rPr>
              <w:t xml:space="preserve"> = Font(bold=True, color="FFFFFF")</w:t>
            </w:r>
            <w:r>
              <w:rPr>
                <w:rFonts w:cs="仿宋_GB2312"/>
                <w:sz w:val="18"/>
              </w:rPr>
              <w:br/>
              <w:t xml:space="preserve">        </w:t>
            </w:r>
            <w:proofErr w:type="spellStart"/>
            <w:r>
              <w:rPr>
                <w:rFonts w:cs="仿宋_GB2312"/>
                <w:sz w:val="18"/>
              </w:rPr>
              <w:t>cell.fill</w:t>
            </w:r>
            <w:proofErr w:type="spellEnd"/>
            <w:r>
              <w:rPr>
                <w:rFonts w:cs="仿宋_GB2312"/>
                <w:sz w:val="18"/>
              </w:rPr>
              <w:t xml:space="preserve"> = </w:t>
            </w:r>
            <w:proofErr w:type="spellStart"/>
            <w:r>
              <w:rPr>
                <w:rFonts w:cs="仿宋_GB2312"/>
                <w:sz w:val="18"/>
              </w:rPr>
              <w:t>PatternFill</w:t>
            </w:r>
            <w:proofErr w:type="spellEnd"/>
            <w:r>
              <w:rPr>
                <w:rFonts w:cs="仿宋_GB2312"/>
                <w:sz w:val="18"/>
              </w:rPr>
              <w:t xml:space="preserve">("solid", </w:t>
            </w:r>
            <w:proofErr w:type="spellStart"/>
            <w:r>
              <w:rPr>
                <w:rFonts w:cs="仿宋_GB2312"/>
                <w:sz w:val="18"/>
              </w:rPr>
              <w:t>fgColor</w:t>
            </w:r>
            <w:proofErr w:type="spellEnd"/>
            <w:r>
              <w:rPr>
                <w:rFonts w:cs="仿宋_GB2312"/>
                <w:sz w:val="18"/>
              </w:rPr>
              <w:t>="1F4E79")</w:t>
            </w:r>
            <w:r>
              <w:rPr>
                <w:rFonts w:cs="仿宋_GB2312"/>
                <w:sz w:val="18"/>
              </w:rPr>
              <w:br/>
              <w:t xml:space="preserve">        </w:t>
            </w:r>
            <w:proofErr w:type="spellStart"/>
            <w:r>
              <w:rPr>
                <w:rFonts w:cs="仿宋_GB2312"/>
                <w:sz w:val="18"/>
              </w:rPr>
              <w:t>cell.alignment</w:t>
            </w:r>
            <w:proofErr w:type="spellEnd"/>
            <w:r>
              <w:rPr>
                <w:rFonts w:cs="仿宋_GB2312"/>
                <w:sz w:val="18"/>
              </w:rPr>
              <w:t xml:space="preserve"> = Alignment(horizontal="center")</w:t>
            </w:r>
            <w:r>
              <w:rPr>
                <w:rFonts w:cs="仿宋_GB2312"/>
                <w:sz w:val="18"/>
              </w:rPr>
              <w:br/>
            </w:r>
            <w:r>
              <w:rPr>
                <w:rFonts w:cs="仿宋_GB2312"/>
                <w:sz w:val="18"/>
              </w:rPr>
              <w:br/>
              <w:t xml:space="preserve">    for </w:t>
            </w:r>
            <w:proofErr w:type="spellStart"/>
            <w:r>
              <w:rPr>
                <w:rFonts w:cs="仿宋_GB2312"/>
                <w:sz w:val="18"/>
              </w:rPr>
              <w:t>column_cells</w:t>
            </w:r>
            <w:proofErr w:type="spellEnd"/>
            <w:r>
              <w:rPr>
                <w:rFonts w:cs="仿宋_GB2312"/>
                <w:sz w:val="18"/>
              </w:rPr>
              <w:t xml:space="preserve"> in </w:t>
            </w:r>
            <w:proofErr w:type="spellStart"/>
            <w:r>
              <w:rPr>
                <w:rFonts w:cs="仿宋_GB2312"/>
                <w:sz w:val="18"/>
              </w:rPr>
              <w:t>worksheet.columns</w:t>
            </w:r>
            <w:proofErr w:type="spellEnd"/>
            <w:r>
              <w:rPr>
                <w:rFonts w:cs="仿宋_GB2312"/>
                <w:sz w:val="18"/>
              </w:rPr>
              <w:t>:</w:t>
            </w:r>
            <w:r>
              <w:rPr>
                <w:rFonts w:cs="仿宋_GB2312"/>
                <w:sz w:val="18"/>
              </w:rPr>
              <w:br/>
              <w:t xml:space="preserve">        </w:t>
            </w:r>
            <w:proofErr w:type="spellStart"/>
            <w:r>
              <w:rPr>
                <w:rFonts w:cs="仿宋_GB2312"/>
                <w:sz w:val="18"/>
              </w:rPr>
              <w:t>max_length</w:t>
            </w:r>
            <w:proofErr w:type="spellEnd"/>
            <w:r>
              <w:rPr>
                <w:rFonts w:cs="仿宋_GB2312"/>
                <w:sz w:val="18"/>
              </w:rPr>
              <w:t xml:space="preserve"> = max(</w:t>
            </w:r>
            <w:r>
              <w:rPr>
                <w:rFonts w:cs="仿宋_GB2312"/>
                <w:sz w:val="18"/>
              </w:rPr>
              <w:br/>
              <w:t xml:space="preserve">            </w:t>
            </w:r>
            <w:proofErr w:type="spellStart"/>
            <w:r>
              <w:rPr>
                <w:rFonts w:cs="仿宋_GB2312"/>
                <w:sz w:val="18"/>
              </w:rPr>
              <w:t>len</w:t>
            </w:r>
            <w:proofErr w:type="spellEnd"/>
            <w:r>
              <w:rPr>
                <w:rFonts w:cs="仿宋_GB2312"/>
                <w:sz w:val="18"/>
              </w:rPr>
              <w:t>(str(</w:t>
            </w:r>
            <w:proofErr w:type="spellStart"/>
            <w:r>
              <w:rPr>
                <w:rFonts w:cs="仿宋_GB2312"/>
                <w:sz w:val="18"/>
              </w:rPr>
              <w:t>cell.value</w:t>
            </w:r>
            <w:proofErr w:type="spellEnd"/>
            <w:r>
              <w:rPr>
                <w:rFonts w:cs="仿宋_GB2312"/>
                <w:sz w:val="18"/>
              </w:rPr>
              <w:t xml:space="preserve">)) if </w:t>
            </w:r>
            <w:proofErr w:type="spellStart"/>
            <w:r>
              <w:rPr>
                <w:rFonts w:cs="仿宋_GB2312"/>
                <w:sz w:val="18"/>
              </w:rPr>
              <w:t>cell.value</w:t>
            </w:r>
            <w:proofErr w:type="spellEnd"/>
            <w:r>
              <w:rPr>
                <w:rFonts w:cs="仿宋_GB2312"/>
                <w:sz w:val="18"/>
              </w:rPr>
              <w:t xml:space="preserve"> is not None else 0</w:t>
            </w:r>
            <w:r>
              <w:rPr>
                <w:rFonts w:cs="仿宋_GB2312"/>
                <w:sz w:val="18"/>
              </w:rPr>
              <w:br/>
              <w:t xml:space="preserve">            for cell in </w:t>
            </w:r>
            <w:proofErr w:type="spellStart"/>
            <w:r>
              <w:rPr>
                <w:rFonts w:cs="仿宋_GB2312"/>
                <w:sz w:val="18"/>
              </w:rPr>
              <w:t>column_cells</w:t>
            </w:r>
            <w:proofErr w:type="spellEnd"/>
            <w:r>
              <w:rPr>
                <w:rFonts w:cs="仿宋_GB2312"/>
                <w:sz w:val="18"/>
              </w:rPr>
              <w:br/>
              <w:t xml:space="preserve">        )</w:t>
            </w:r>
            <w:r>
              <w:rPr>
                <w:rFonts w:cs="仿宋_GB2312"/>
                <w:sz w:val="18"/>
              </w:rPr>
              <w:br/>
              <w:t xml:space="preserve">        </w:t>
            </w:r>
            <w:proofErr w:type="spellStart"/>
            <w:r>
              <w:rPr>
                <w:rFonts w:cs="仿宋_GB2312"/>
                <w:sz w:val="18"/>
              </w:rPr>
              <w:t>column_letter</w:t>
            </w:r>
            <w:proofErr w:type="spellEnd"/>
            <w:r>
              <w:rPr>
                <w:rFonts w:cs="仿宋_GB2312"/>
                <w:sz w:val="18"/>
              </w:rPr>
              <w:t xml:space="preserve"> = </w:t>
            </w:r>
            <w:proofErr w:type="spellStart"/>
            <w:r>
              <w:rPr>
                <w:rFonts w:cs="仿宋_GB2312"/>
                <w:sz w:val="18"/>
              </w:rPr>
              <w:t>column_cells</w:t>
            </w:r>
            <w:proofErr w:type="spellEnd"/>
            <w:r>
              <w:rPr>
                <w:rFonts w:cs="仿宋_GB2312"/>
                <w:sz w:val="18"/>
              </w:rPr>
              <w:t>[0].</w:t>
            </w:r>
            <w:proofErr w:type="spellStart"/>
            <w:r>
              <w:rPr>
                <w:rFonts w:cs="仿宋_GB2312"/>
                <w:sz w:val="18"/>
              </w:rPr>
              <w:t>column_letter</w:t>
            </w:r>
            <w:proofErr w:type="spellEnd"/>
            <w:r>
              <w:rPr>
                <w:rFonts w:cs="仿宋_GB2312"/>
                <w:sz w:val="18"/>
              </w:rPr>
              <w:br/>
              <w:t xml:space="preserve">        </w:t>
            </w:r>
            <w:proofErr w:type="spellStart"/>
            <w:r>
              <w:rPr>
                <w:rFonts w:cs="仿宋_GB2312"/>
                <w:sz w:val="18"/>
              </w:rPr>
              <w:t>worksheet.column_dimensions</w:t>
            </w:r>
            <w:proofErr w:type="spellEnd"/>
            <w:r>
              <w:rPr>
                <w:rFonts w:cs="仿宋_GB2312"/>
                <w:sz w:val="18"/>
              </w:rPr>
              <w:t>[</w:t>
            </w:r>
            <w:proofErr w:type="spellStart"/>
            <w:r>
              <w:rPr>
                <w:rFonts w:cs="仿宋_GB2312"/>
                <w:sz w:val="18"/>
              </w:rPr>
              <w:t>column_letter</w:t>
            </w:r>
            <w:proofErr w:type="spellEnd"/>
            <w:r>
              <w:rPr>
                <w:rFonts w:cs="仿宋_GB2312"/>
                <w:sz w:val="18"/>
              </w:rPr>
              <w:t>].width = min(</w:t>
            </w:r>
            <w:r>
              <w:rPr>
                <w:rFonts w:cs="仿宋_GB2312"/>
                <w:sz w:val="18"/>
              </w:rPr>
              <w:br/>
              <w:t xml:space="preserve">            </w:t>
            </w:r>
            <w:proofErr w:type="spellStart"/>
            <w:r>
              <w:rPr>
                <w:rFonts w:cs="仿宋_GB2312"/>
                <w:sz w:val="18"/>
              </w:rPr>
              <w:t>max_length</w:t>
            </w:r>
            <w:proofErr w:type="spellEnd"/>
            <w:r>
              <w:rPr>
                <w:rFonts w:cs="仿宋_GB2312"/>
                <w:sz w:val="18"/>
              </w:rPr>
              <w:t xml:space="preserve"> + 3,</w:t>
            </w:r>
            <w:r>
              <w:rPr>
                <w:rFonts w:cs="仿宋_GB2312"/>
                <w:sz w:val="18"/>
              </w:rPr>
              <w:br/>
              <w:t xml:space="preserve">            24,</w:t>
            </w:r>
            <w:r>
              <w:rPr>
                <w:rFonts w:cs="仿宋_GB2312"/>
                <w:sz w:val="18"/>
              </w:rPr>
              <w:br/>
              <w:t xml:space="preserve">        )</w:t>
            </w:r>
            <w:r>
              <w:rPr>
                <w:rFonts w:cs="仿宋_GB2312"/>
                <w:sz w:val="18"/>
              </w:rPr>
              <w:br/>
            </w:r>
            <w:r>
              <w:rPr>
                <w:rFonts w:cs="仿宋_GB2312"/>
                <w:sz w:val="18"/>
              </w:rPr>
              <w:br/>
            </w:r>
            <w:proofErr w:type="spellStart"/>
            <w:r>
              <w:rPr>
                <w:rFonts w:cs="仿宋_GB2312"/>
                <w:sz w:val="18"/>
              </w:rPr>
              <w:t>workbook.save</w:t>
            </w:r>
            <w:proofErr w:type="spellEnd"/>
            <w:r>
              <w:rPr>
                <w:rFonts w:cs="仿宋_GB2312"/>
                <w:sz w:val="18"/>
              </w:rPr>
              <w:t>(</w:t>
            </w:r>
            <w:proofErr w:type="spellStart"/>
            <w:r>
              <w:rPr>
                <w:rFonts w:cs="仿宋_GB2312"/>
                <w:sz w:val="18"/>
              </w:rPr>
              <w:t>output_file</w:t>
            </w:r>
            <w:proofErr w:type="spellEnd"/>
            <w:r>
              <w:rPr>
                <w:rFonts w:cs="仿宋_GB2312"/>
                <w:sz w:val="18"/>
              </w:rPr>
              <w:t>)</w:t>
            </w:r>
            <w:r>
              <w:rPr>
                <w:rFonts w:cs="仿宋_GB2312"/>
                <w:sz w:val="18"/>
              </w:rPr>
              <w:br/>
              <w:t>print(summary)</w:t>
            </w:r>
            <w:r>
              <w:rPr>
                <w:rFonts w:cs="仿宋_GB2312"/>
                <w:sz w:val="18"/>
              </w:rPr>
              <w:br/>
              <w:t>print("</w:t>
            </w:r>
            <w:proofErr w:type="spellStart"/>
            <w:r>
              <w:rPr>
                <w:rFonts w:cs="仿宋_GB2312"/>
                <w:sz w:val="18"/>
              </w:rPr>
              <w:t>已生成</w:t>
            </w:r>
            <w:proofErr w:type="spellEnd"/>
            <w:r>
              <w:rPr>
                <w:rFonts w:cs="仿宋_GB2312"/>
                <w:sz w:val="18"/>
              </w:rPr>
              <w:t xml:space="preserve">：", </w:t>
            </w:r>
            <w:proofErr w:type="spellStart"/>
            <w:r>
              <w:rPr>
                <w:rFonts w:cs="仿宋_GB2312"/>
                <w:sz w:val="18"/>
              </w:rPr>
              <w:t>output_file</w:t>
            </w:r>
            <w:proofErr w:type="spellEnd"/>
            <w:r>
              <w:rPr>
                <w:rFonts w:cs="仿宋_GB2312"/>
                <w:sz w:val="18"/>
              </w:rPr>
              <w:t>)</w:t>
            </w:r>
          </w:p>
        </w:tc>
      </w:tr>
    </w:tbl>
    <w:p w14:paraId="78BDEC48" w14:textId="77777777" w:rsidR="002B7F4F" w:rsidRDefault="002B7F4F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2B7F4F" w14:paraId="104C693F" w14:textId="77777777">
        <w:trPr>
          <w:jc w:val="center"/>
        </w:trPr>
        <w:tc>
          <w:tcPr>
            <w:tcW w:w="9752" w:type="dxa"/>
            <w:tcBorders>
              <w:top w:val="single" w:sz="4" w:space="0" w:color="D6B656"/>
              <w:left w:val="single" w:sz="4" w:space="0" w:color="D6B656"/>
              <w:bottom w:val="single" w:sz="4" w:space="0" w:color="D6B656"/>
              <w:right w:val="single" w:sz="4" w:space="0" w:color="D6B656"/>
            </w:tcBorders>
            <w:shd w:val="clear" w:color="auto" w:fill="FFF2CC"/>
          </w:tcPr>
          <w:p w14:paraId="291E73C7" w14:textId="77777777" w:rsidR="002B7F4F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cs="仿宋_GB2312"/>
                <w:b/>
                <w:sz w:val="22"/>
              </w:rPr>
              <w:t>提示：</w:t>
            </w:r>
            <w:r>
              <w:rPr>
                <w:rFonts w:cs="仿宋_GB2312"/>
                <w:sz w:val="22"/>
              </w:rPr>
              <w:t>groupby</w:t>
            </w:r>
            <w:proofErr w:type="spellEnd"/>
            <w:r>
              <w:rPr>
                <w:rFonts w:cs="仿宋_GB2312"/>
                <w:sz w:val="22"/>
              </w:rPr>
              <w:t xml:space="preserve">("region") </w:t>
            </w:r>
            <w:proofErr w:type="spellStart"/>
            <w:r>
              <w:rPr>
                <w:rFonts w:cs="仿宋_GB2312"/>
                <w:sz w:val="22"/>
              </w:rPr>
              <w:t>表示按区域分组；agg</w:t>
            </w:r>
            <w:proofErr w:type="spellEnd"/>
            <w:r>
              <w:rPr>
                <w:rFonts w:cs="仿宋_GB2312"/>
                <w:sz w:val="22"/>
              </w:rPr>
              <w:t xml:space="preserve"> </w:t>
            </w:r>
            <w:proofErr w:type="spellStart"/>
            <w:r>
              <w:rPr>
                <w:rFonts w:cs="仿宋_GB2312"/>
                <w:sz w:val="22"/>
              </w:rPr>
              <w:t>中为每组指定统计方法。openpyxl</w:t>
            </w:r>
            <w:proofErr w:type="spellEnd"/>
            <w:r>
              <w:rPr>
                <w:rFonts w:cs="仿宋_GB2312"/>
                <w:sz w:val="22"/>
              </w:rPr>
              <w:t xml:space="preserve"> 在 pandas </w:t>
            </w:r>
            <w:proofErr w:type="spellStart"/>
            <w:r>
              <w:rPr>
                <w:rFonts w:cs="仿宋_GB2312"/>
                <w:sz w:val="22"/>
              </w:rPr>
              <w:t>写完</w:t>
            </w:r>
            <w:proofErr w:type="spellEnd"/>
            <w:r>
              <w:rPr>
                <w:rFonts w:cs="仿宋_GB2312"/>
                <w:sz w:val="22"/>
              </w:rPr>
              <w:t xml:space="preserve"> Excel </w:t>
            </w:r>
            <w:proofErr w:type="spellStart"/>
            <w:r>
              <w:rPr>
                <w:rFonts w:cs="仿宋_GB2312"/>
                <w:sz w:val="22"/>
              </w:rPr>
              <w:t>后继续调整单元格格式</w:t>
            </w:r>
            <w:proofErr w:type="spellEnd"/>
            <w:r>
              <w:rPr>
                <w:rFonts w:cs="仿宋_GB2312"/>
                <w:sz w:val="22"/>
              </w:rPr>
              <w:t>。</w:t>
            </w:r>
          </w:p>
        </w:tc>
      </w:tr>
    </w:tbl>
    <w:p w14:paraId="5E6E4218" w14:textId="77777777" w:rsidR="002B7F4F" w:rsidRDefault="00000000">
      <w:pPr>
        <w:pStyle w:val="21"/>
        <w:spacing w:before="120" w:after="100"/>
        <w:rPr>
          <w:color w:val="auto"/>
        </w:rPr>
      </w:pPr>
      <w:proofErr w:type="spellStart"/>
      <w:r>
        <w:rPr>
          <w:rFonts w:ascii="仿宋_GB2312" w:eastAsia="仿宋_GB2312" w:hAnsi="仿宋_GB2312" w:cs="仿宋_GB2312"/>
          <w:color w:val="auto"/>
        </w:rPr>
        <w:t>课后作业</w:t>
      </w:r>
      <w:proofErr w:type="spellEnd"/>
    </w:p>
    <w:p w14:paraId="46EA7300" w14:textId="77777777" w:rsidR="002B7F4F" w:rsidRDefault="00000000">
      <w:pPr>
        <w:spacing w:after="80" w:line="312" w:lineRule="auto"/>
        <w:ind w:left="255" w:hanging="255"/>
        <w:rPr>
          <w:rFonts w:hint="eastAsia"/>
        </w:rPr>
      </w:pPr>
      <w:r>
        <w:rPr>
          <w:rFonts w:cs="仿宋_GB2312"/>
        </w:rPr>
        <w:t xml:space="preserve">1. </w:t>
      </w:r>
      <w:proofErr w:type="spellStart"/>
      <w:r>
        <w:rPr>
          <w:rFonts w:cs="仿宋_GB2312"/>
        </w:rPr>
        <w:t>打开</w:t>
      </w:r>
      <w:proofErr w:type="spellEnd"/>
      <w:r>
        <w:rPr>
          <w:rFonts w:cs="仿宋_GB2312"/>
        </w:rPr>
        <w:t xml:space="preserve"> day08_analysis.xlsx，</w:t>
      </w:r>
      <w:proofErr w:type="gramStart"/>
      <w:r>
        <w:rPr>
          <w:rFonts w:cs="仿宋_GB2312"/>
        </w:rPr>
        <w:t>确认包含“清洗明细”和</w:t>
      </w:r>
      <w:proofErr w:type="gramEnd"/>
      <w:r>
        <w:rPr>
          <w:rFonts w:cs="仿宋_GB2312"/>
        </w:rPr>
        <w:t>“</w:t>
      </w:r>
      <w:proofErr w:type="gramStart"/>
      <w:r>
        <w:rPr>
          <w:rFonts w:cs="仿宋_GB2312"/>
        </w:rPr>
        <w:t>区域汇总”两个工作表</w:t>
      </w:r>
      <w:proofErr w:type="gramEnd"/>
      <w:r>
        <w:rPr>
          <w:rFonts w:cs="仿宋_GB2312"/>
        </w:rPr>
        <w:t>，标题行有深色底纹。</w:t>
      </w:r>
    </w:p>
    <w:p w14:paraId="2B4AB080" w14:textId="77777777" w:rsidR="002B7F4F" w:rsidRDefault="00000000">
      <w:pPr>
        <w:spacing w:after="80" w:line="312" w:lineRule="auto"/>
        <w:ind w:left="255" w:hanging="255"/>
        <w:rPr>
          <w:rFonts w:hint="eastAsia"/>
        </w:rPr>
      </w:pPr>
      <w:r>
        <w:rPr>
          <w:rFonts w:cs="仿宋_GB2312"/>
        </w:rPr>
        <w:t xml:space="preserve">2. 在 summary </w:t>
      </w:r>
      <w:proofErr w:type="spellStart"/>
      <w:r>
        <w:rPr>
          <w:rFonts w:cs="仿宋_GB2312"/>
        </w:rPr>
        <w:t>中增加</w:t>
      </w:r>
      <w:proofErr w:type="spellEnd"/>
      <w:r>
        <w:rPr>
          <w:rFonts w:cs="仿宋_GB2312"/>
        </w:rPr>
        <w:t xml:space="preserve"> </w:t>
      </w:r>
      <w:proofErr w:type="spellStart"/>
      <w:r>
        <w:rPr>
          <w:rFonts w:cs="仿宋_GB2312"/>
        </w:rPr>
        <w:t>max_usage</w:t>
      </w:r>
      <w:proofErr w:type="spellEnd"/>
      <w:proofErr w:type="gramStart"/>
      <w:r>
        <w:rPr>
          <w:rFonts w:cs="仿宋_GB2312"/>
        </w:rPr>
        <w:t>=(</w:t>
      </w:r>
      <w:proofErr w:type="gramEnd"/>
      <w:r>
        <w:rPr>
          <w:rFonts w:cs="仿宋_GB2312"/>
        </w:rPr>
        <w:t>"usage", "max</w:t>
      </w:r>
      <w:proofErr w:type="gramStart"/>
      <w:r>
        <w:rPr>
          <w:rFonts w:cs="仿宋_GB2312"/>
        </w:rPr>
        <w:t>")，</w:t>
      </w:r>
      <w:proofErr w:type="spellStart"/>
      <w:proofErr w:type="gramEnd"/>
      <w:r>
        <w:rPr>
          <w:rFonts w:cs="仿宋_GB2312"/>
        </w:rPr>
        <w:t>输出每个区域的最大用量</w:t>
      </w:r>
      <w:proofErr w:type="spellEnd"/>
      <w:r>
        <w:rPr>
          <w:rFonts w:cs="仿宋_GB2312"/>
        </w:rPr>
        <w:t>。</w:t>
      </w:r>
    </w:p>
    <w:p w14:paraId="6B61EEBF" w14:textId="77777777" w:rsidR="002B7F4F" w:rsidRDefault="00000000">
      <w:pPr>
        <w:spacing w:after="80" w:line="312" w:lineRule="auto"/>
        <w:ind w:left="255" w:hanging="255"/>
        <w:rPr>
          <w:rFonts w:hint="eastAsia"/>
        </w:rPr>
      </w:pPr>
      <w:r>
        <w:rPr>
          <w:rFonts w:cs="仿宋_GB2312"/>
        </w:rPr>
        <w:t xml:space="preserve">3. </w:t>
      </w:r>
      <w:proofErr w:type="spellStart"/>
      <w:r>
        <w:rPr>
          <w:rFonts w:cs="仿宋_GB2312"/>
        </w:rPr>
        <w:t>把排序改为按</w:t>
      </w:r>
      <w:proofErr w:type="spellEnd"/>
      <w:r>
        <w:rPr>
          <w:rFonts w:cs="仿宋_GB2312"/>
        </w:rPr>
        <w:t xml:space="preserve"> </w:t>
      </w:r>
      <w:proofErr w:type="spellStart"/>
      <w:r>
        <w:rPr>
          <w:rFonts w:cs="仿宋_GB2312"/>
        </w:rPr>
        <w:t>total_amount</w:t>
      </w:r>
      <w:proofErr w:type="spellEnd"/>
      <w:r>
        <w:rPr>
          <w:rFonts w:cs="仿宋_GB2312"/>
        </w:rPr>
        <w:t xml:space="preserve"> </w:t>
      </w:r>
      <w:proofErr w:type="spellStart"/>
      <w:r>
        <w:rPr>
          <w:rFonts w:cs="仿宋_GB2312"/>
        </w:rPr>
        <w:t>从高到低，并说明排序结果是否变化</w:t>
      </w:r>
      <w:proofErr w:type="spellEnd"/>
      <w:r>
        <w:rPr>
          <w:rFonts w:cs="仿宋_GB2312"/>
        </w:rPr>
        <w:t>。</w:t>
      </w:r>
    </w:p>
    <w:p w14:paraId="271103D5" w14:textId="77777777" w:rsidR="002B7F4F" w:rsidRDefault="00000000">
      <w:pPr>
        <w:spacing w:after="80" w:line="312" w:lineRule="auto"/>
        <w:ind w:left="255" w:hanging="255"/>
        <w:rPr>
          <w:rFonts w:hint="eastAsia"/>
        </w:rPr>
      </w:pPr>
      <w:r>
        <w:rPr>
          <w:rFonts w:cs="仿宋_GB2312"/>
        </w:rPr>
        <w:t xml:space="preserve">4. </w:t>
      </w:r>
      <w:proofErr w:type="spellStart"/>
      <w:r>
        <w:rPr>
          <w:rFonts w:cs="仿宋_GB2312"/>
        </w:rPr>
        <w:t>提交</w:t>
      </w:r>
      <w:proofErr w:type="spellEnd"/>
      <w:r>
        <w:rPr>
          <w:rFonts w:cs="仿宋_GB2312"/>
        </w:rPr>
        <w:t xml:space="preserve"> day08_analysis.py、Excel </w:t>
      </w:r>
      <w:proofErr w:type="spellStart"/>
      <w:r>
        <w:rPr>
          <w:rFonts w:cs="仿宋_GB2312"/>
        </w:rPr>
        <w:t>报告和区域汇总截图</w:t>
      </w:r>
      <w:proofErr w:type="spellEnd"/>
      <w:r>
        <w:rPr>
          <w:rFonts w:cs="仿宋_GB2312"/>
        </w:rPr>
        <w:t>。</w:t>
      </w:r>
    </w:p>
    <w:p w14:paraId="52CCD254" w14:textId="77777777" w:rsidR="002B7F4F" w:rsidRDefault="00000000">
      <w:pPr>
        <w:rPr>
          <w:rFonts w:hint="eastAsia"/>
        </w:rPr>
      </w:pPr>
      <w:r>
        <w:rPr>
          <w:rFonts w:cs="仿宋_GB2312"/>
        </w:rPr>
        <w:br w:type="page"/>
      </w:r>
    </w:p>
    <w:p w14:paraId="16ADB317" w14:textId="77777777" w:rsidR="002B7F4F" w:rsidRDefault="00000000">
      <w:pPr>
        <w:pStyle w:val="1"/>
        <w:spacing w:before="200" w:after="100"/>
        <w:rPr>
          <w:color w:val="auto"/>
        </w:rPr>
      </w:pPr>
      <w:r>
        <w:rPr>
          <w:rFonts w:ascii="仿宋_GB2312" w:eastAsia="仿宋_GB2312" w:hAnsi="仿宋_GB2312" w:cs="仿宋_GB2312"/>
          <w:color w:val="auto"/>
        </w:rPr>
        <w:lastRenderedPageBreak/>
        <w:t xml:space="preserve">第 9 </w:t>
      </w:r>
      <w:proofErr w:type="spellStart"/>
      <w:r>
        <w:rPr>
          <w:rFonts w:ascii="仿宋_GB2312" w:eastAsia="仿宋_GB2312" w:hAnsi="仿宋_GB2312" w:cs="仿宋_GB2312"/>
          <w:color w:val="auto"/>
        </w:rPr>
        <w:t>天｜使用</w:t>
      </w:r>
      <w:proofErr w:type="spellEnd"/>
      <w:r>
        <w:rPr>
          <w:rFonts w:ascii="仿宋_GB2312" w:eastAsia="仿宋_GB2312" w:hAnsi="仿宋_GB2312" w:cs="仿宋_GB2312"/>
          <w:color w:val="auto"/>
        </w:rPr>
        <w:t xml:space="preserve"> matplotlib </w:t>
      </w:r>
      <w:proofErr w:type="spellStart"/>
      <w:r>
        <w:rPr>
          <w:rFonts w:ascii="仿宋_GB2312" w:eastAsia="仿宋_GB2312" w:hAnsi="仿宋_GB2312" w:cs="仿宋_GB2312"/>
          <w:color w:val="auto"/>
        </w:rPr>
        <w:t>进行数据可视化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2494"/>
        <w:gridCol w:w="3969"/>
      </w:tblGrid>
      <w:tr w:rsidR="002B7F4F" w14:paraId="08127547" w14:textId="77777777">
        <w:trPr>
          <w:jc w:val="center"/>
        </w:trPr>
        <w:tc>
          <w:tcPr>
            <w:tcW w:w="306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0BC3347" w14:textId="77777777" w:rsidR="002B7F4F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cs="仿宋_GB2312"/>
                <w:b/>
                <w:sz w:val="21"/>
              </w:rPr>
              <w:t>新建文件：day09_visualization.py</w:t>
            </w:r>
          </w:p>
        </w:tc>
        <w:tc>
          <w:tcPr>
            <w:tcW w:w="24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F07EDED" w14:textId="77777777" w:rsidR="002B7F4F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cs="仿宋_GB2312"/>
                <w:b/>
                <w:sz w:val="21"/>
              </w:rPr>
              <w:t xml:space="preserve">预计用时：90～120 </w:t>
            </w:r>
            <w:proofErr w:type="spellStart"/>
            <w:r>
              <w:rPr>
                <w:rFonts w:cs="仿宋_GB2312"/>
                <w:b/>
                <w:sz w:val="21"/>
              </w:rPr>
              <w:t>分钟</w:t>
            </w:r>
            <w:proofErr w:type="spellEnd"/>
          </w:p>
        </w:tc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E3F93B6" w14:textId="77777777" w:rsidR="002B7F4F" w:rsidRDefault="00000000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cs="仿宋_GB2312"/>
                <w:b/>
                <w:sz w:val="21"/>
                <w:lang w:eastAsia="zh-CN"/>
              </w:rPr>
              <w:t>完成方式：按步骤编写、运行并完成课后作业</w:t>
            </w:r>
          </w:p>
        </w:tc>
      </w:tr>
    </w:tbl>
    <w:p w14:paraId="4729D532" w14:textId="77777777" w:rsidR="002B7F4F" w:rsidRDefault="002B7F4F">
      <w:pPr>
        <w:spacing w:after="40"/>
        <w:rPr>
          <w:rFonts w:hint="eastAsia"/>
          <w:lang w:eastAsia="zh-CN"/>
        </w:rPr>
      </w:pPr>
    </w:p>
    <w:p w14:paraId="2AE4C60B" w14:textId="77777777" w:rsidR="002B7F4F" w:rsidRDefault="00000000">
      <w:pPr>
        <w:ind w:firstLine="420"/>
        <w:rPr>
          <w:rFonts w:hint="eastAsia"/>
          <w:lang w:eastAsia="zh-CN"/>
        </w:rPr>
      </w:pPr>
      <w:r>
        <w:rPr>
          <w:rFonts w:cs="仿宋_GB2312"/>
          <w:lang w:eastAsia="zh-CN"/>
        </w:rPr>
        <w:t>今天生成一张月度趋势折线图和一张区域总用量柱状图。图表保存为 PNG，便于插入 Word、PPT 或报告。</w:t>
      </w:r>
    </w:p>
    <w:p w14:paraId="258E5689" w14:textId="77777777" w:rsidR="002B7F4F" w:rsidRDefault="00000000">
      <w:pPr>
        <w:pStyle w:val="21"/>
        <w:spacing w:before="120" w:after="100"/>
        <w:rPr>
          <w:color w:val="auto"/>
          <w:lang w:eastAsia="zh-CN"/>
        </w:rPr>
      </w:pPr>
      <w:r>
        <w:rPr>
          <w:rFonts w:ascii="仿宋_GB2312" w:eastAsia="仿宋_GB2312" w:hAnsi="仿宋_GB2312" w:cs="仿宋_GB2312"/>
          <w:color w:val="auto"/>
          <w:lang w:eastAsia="zh-CN"/>
        </w:rPr>
        <w:t>步骤 1：导入模块并设置中文字体</w:t>
      </w:r>
    </w:p>
    <w:p w14:paraId="609A84A2" w14:textId="77777777" w:rsidR="002B7F4F" w:rsidRDefault="00000000">
      <w:pPr>
        <w:keepNext/>
        <w:spacing w:after="40"/>
        <w:rPr>
          <w:rFonts w:hint="eastAsia"/>
          <w:lang w:eastAsia="zh-CN"/>
        </w:rPr>
      </w:pPr>
      <w:r>
        <w:rPr>
          <w:rFonts w:cs="仿宋_GB2312"/>
          <w:b/>
          <w:sz w:val="22"/>
          <w:lang w:eastAsia="zh-CN"/>
        </w:rPr>
        <w:t>代码块 1：新建文件并输入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2"/>
      </w:tblGrid>
      <w:tr w:rsidR="002B7F4F" w14:paraId="657121B8" w14:textId="77777777">
        <w:trPr>
          <w:cantSplit/>
          <w:jc w:val="center"/>
        </w:trPr>
        <w:tc>
          <w:tcPr>
            <w:tcW w:w="975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</w:tcPr>
          <w:p w14:paraId="22DF23E7" w14:textId="77777777" w:rsidR="002B7F4F" w:rsidRDefault="00000000">
            <w:pPr>
              <w:spacing w:before="60" w:after="60" w:line="240" w:lineRule="auto"/>
              <w:ind w:left="85" w:right="85"/>
              <w:rPr>
                <w:rFonts w:hint="eastAsia"/>
              </w:rPr>
            </w:pPr>
            <w:r>
              <w:rPr>
                <w:rFonts w:cs="仿宋_GB2312"/>
                <w:sz w:val="18"/>
              </w:rPr>
              <w:t xml:space="preserve">from </w:t>
            </w:r>
            <w:proofErr w:type="spellStart"/>
            <w:r>
              <w:rPr>
                <w:rFonts w:cs="仿宋_GB2312"/>
                <w:sz w:val="18"/>
              </w:rPr>
              <w:t>pathlib</w:t>
            </w:r>
            <w:proofErr w:type="spellEnd"/>
            <w:r>
              <w:rPr>
                <w:rFonts w:cs="仿宋_GB2312"/>
                <w:sz w:val="18"/>
              </w:rPr>
              <w:t xml:space="preserve"> import Path</w:t>
            </w:r>
            <w:r>
              <w:rPr>
                <w:rFonts w:cs="仿宋_GB2312"/>
                <w:sz w:val="18"/>
              </w:rPr>
              <w:br/>
            </w:r>
            <w:r>
              <w:rPr>
                <w:rFonts w:cs="仿宋_GB2312"/>
                <w:sz w:val="18"/>
              </w:rPr>
              <w:br/>
              <w:t xml:space="preserve">import </w:t>
            </w:r>
            <w:proofErr w:type="spellStart"/>
            <w:proofErr w:type="gramStart"/>
            <w:r>
              <w:rPr>
                <w:rFonts w:cs="仿宋_GB2312"/>
                <w:sz w:val="18"/>
              </w:rPr>
              <w:t>matplotlib.pyplot</w:t>
            </w:r>
            <w:proofErr w:type="spellEnd"/>
            <w:proofErr w:type="gramEnd"/>
            <w:r>
              <w:rPr>
                <w:rFonts w:cs="仿宋_GB2312"/>
                <w:sz w:val="18"/>
              </w:rPr>
              <w:t xml:space="preserve"> as </w:t>
            </w:r>
            <w:proofErr w:type="spellStart"/>
            <w:r>
              <w:rPr>
                <w:rFonts w:cs="仿宋_GB2312"/>
                <w:sz w:val="18"/>
              </w:rPr>
              <w:t>plt</w:t>
            </w:r>
            <w:proofErr w:type="spellEnd"/>
            <w:r>
              <w:rPr>
                <w:rFonts w:cs="仿宋_GB2312"/>
                <w:sz w:val="18"/>
              </w:rPr>
              <w:br/>
              <w:t>import pandas as pd</w:t>
            </w:r>
            <w:r>
              <w:rPr>
                <w:rFonts w:cs="仿宋_GB2312"/>
                <w:sz w:val="18"/>
              </w:rPr>
              <w:br/>
            </w:r>
            <w:r>
              <w:rPr>
                <w:rFonts w:cs="仿宋_GB2312"/>
                <w:sz w:val="18"/>
              </w:rPr>
              <w:br/>
            </w:r>
            <w:proofErr w:type="spellStart"/>
            <w:proofErr w:type="gramStart"/>
            <w:r>
              <w:rPr>
                <w:rFonts w:cs="仿宋_GB2312"/>
                <w:sz w:val="18"/>
              </w:rPr>
              <w:t>plt.rcParams</w:t>
            </w:r>
            <w:proofErr w:type="spellEnd"/>
            <w:proofErr w:type="gramEnd"/>
            <w:r>
              <w:rPr>
                <w:rFonts w:cs="仿宋_GB2312"/>
                <w:sz w:val="18"/>
              </w:rPr>
              <w:t>["</w:t>
            </w:r>
            <w:proofErr w:type="spellStart"/>
            <w:proofErr w:type="gramStart"/>
            <w:r>
              <w:rPr>
                <w:rFonts w:cs="仿宋_GB2312"/>
                <w:sz w:val="18"/>
              </w:rPr>
              <w:t>font.sans</w:t>
            </w:r>
            <w:proofErr w:type="spellEnd"/>
            <w:proofErr w:type="gramEnd"/>
            <w:r>
              <w:rPr>
                <w:rFonts w:cs="仿宋_GB2312"/>
                <w:sz w:val="18"/>
              </w:rPr>
              <w:t>-serif"] = [</w:t>
            </w:r>
            <w:r>
              <w:rPr>
                <w:rFonts w:cs="仿宋_GB2312"/>
                <w:sz w:val="18"/>
              </w:rPr>
              <w:br/>
              <w:t xml:space="preserve">    "Microsoft </w:t>
            </w:r>
            <w:proofErr w:type="spellStart"/>
            <w:r>
              <w:rPr>
                <w:rFonts w:cs="仿宋_GB2312"/>
                <w:sz w:val="18"/>
              </w:rPr>
              <w:t>YaHei</w:t>
            </w:r>
            <w:proofErr w:type="spellEnd"/>
            <w:r>
              <w:rPr>
                <w:rFonts w:cs="仿宋_GB2312"/>
                <w:sz w:val="18"/>
              </w:rPr>
              <w:t>",</w:t>
            </w:r>
            <w:r>
              <w:rPr>
                <w:rFonts w:cs="仿宋_GB2312"/>
                <w:sz w:val="18"/>
              </w:rPr>
              <w:br/>
              <w:t xml:space="preserve">    "</w:t>
            </w:r>
            <w:proofErr w:type="spellStart"/>
            <w:r>
              <w:rPr>
                <w:rFonts w:cs="仿宋_GB2312"/>
                <w:sz w:val="18"/>
              </w:rPr>
              <w:t>SimHei</w:t>
            </w:r>
            <w:proofErr w:type="spellEnd"/>
            <w:r>
              <w:rPr>
                <w:rFonts w:cs="仿宋_GB2312"/>
                <w:sz w:val="18"/>
              </w:rPr>
              <w:t>",</w:t>
            </w:r>
            <w:r>
              <w:rPr>
                <w:rFonts w:cs="仿宋_GB2312"/>
                <w:sz w:val="18"/>
              </w:rPr>
              <w:br/>
              <w:t xml:space="preserve">    "Noto Sans CJK SC",</w:t>
            </w:r>
            <w:r>
              <w:rPr>
                <w:rFonts w:cs="仿宋_GB2312"/>
                <w:sz w:val="18"/>
              </w:rPr>
              <w:br/>
              <w:t>]</w:t>
            </w:r>
            <w:r>
              <w:rPr>
                <w:rFonts w:cs="仿宋_GB2312"/>
                <w:sz w:val="18"/>
              </w:rPr>
              <w:br/>
            </w:r>
            <w:proofErr w:type="spellStart"/>
            <w:proofErr w:type="gramStart"/>
            <w:r>
              <w:rPr>
                <w:rFonts w:cs="仿宋_GB2312"/>
                <w:sz w:val="18"/>
              </w:rPr>
              <w:t>plt.rcParams</w:t>
            </w:r>
            <w:proofErr w:type="spellEnd"/>
            <w:proofErr w:type="gramEnd"/>
            <w:r>
              <w:rPr>
                <w:rFonts w:cs="仿宋_GB2312"/>
                <w:sz w:val="18"/>
              </w:rPr>
              <w:t>["</w:t>
            </w:r>
            <w:proofErr w:type="spellStart"/>
            <w:proofErr w:type="gramStart"/>
            <w:r>
              <w:rPr>
                <w:rFonts w:cs="仿宋_GB2312"/>
                <w:sz w:val="18"/>
              </w:rPr>
              <w:t>axes.unicode</w:t>
            </w:r>
            <w:proofErr w:type="gramEnd"/>
            <w:r>
              <w:rPr>
                <w:rFonts w:cs="仿宋_GB2312"/>
                <w:sz w:val="18"/>
              </w:rPr>
              <w:t>_minus</w:t>
            </w:r>
            <w:proofErr w:type="spellEnd"/>
            <w:r>
              <w:rPr>
                <w:rFonts w:cs="仿宋_GB2312"/>
                <w:sz w:val="18"/>
              </w:rPr>
              <w:t>"] = False</w:t>
            </w:r>
            <w:r>
              <w:rPr>
                <w:rFonts w:cs="仿宋_GB2312"/>
                <w:sz w:val="18"/>
              </w:rPr>
              <w:br/>
            </w:r>
            <w:r>
              <w:rPr>
                <w:rFonts w:cs="仿宋_GB2312"/>
                <w:sz w:val="18"/>
              </w:rPr>
              <w:br/>
            </w:r>
            <w:proofErr w:type="spellStart"/>
            <w:r>
              <w:rPr>
                <w:rFonts w:cs="仿宋_GB2312"/>
                <w:sz w:val="18"/>
              </w:rPr>
              <w:t>output_dir</w:t>
            </w:r>
            <w:proofErr w:type="spellEnd"/>
            <w:r>
              <w:rPr>
                <w:rFonts w:cs="仿宋_GB2312"/>
                <w:sz w:val="18"/>
              </w:rPr>
              <w:t xml:space="preserve"> = Path("</w:t>
            </w:r>
            <w:proofErr w:type="spellStart"/>
            <w:r>
              <w:rPr>
                <w:rFonts w:cs="仿宋_GB2312"/>
                <w:sz w:val="18"/>
              </w:rPr>
              <w:t>输出结果</w:t>
            </w:r>
            <w:proofErr w:type="spellEnd"/>
            <w:r>
              <w:rPr>
                <w:rFonts w:cs="仿宋_GB2312"/>
                <w:sz w:val="18"/>
              </w:rPr>
              <w:t>")</w:t>
            </w:r>
            <w:r>
              <w:rPr>
                <w:rFonts w:cs="仿宋_GB2312"/>
                <w:sz w:val="18"/>
              </w:rPr>
              <w:br/>
            </w:r>
            <w:proofErr w:type="spellStart"/>
            <w:r>
              <w:rPr>
                <w:rFonts w:cs="仿宋_GB2312"/>
                <w:sz w:val="18"/>
              </w:rPr>
              <w:t>output_</w:t>
            </w:r>
            <w:proofErr w:type="gramStart"/>
            <w:r>
              <w:rPr>
                <w:rFonts w:cs="仿宋_GB2312"/>
                <w:sz w:val="18"/>
              </w:rPr>
              <w:t>dir.mkdir</w:t>
            </w:r>
            <w:proofErr w:type="spellEnd"/>
            <w:proofErr w:type="gramEnd"/>
            <w:r>
              <w:rPr>
                <w:rFonts w:cs="仿宋_GB2312"/>
                <w:sz w:val="18"/>
              </w:rPr>
              <w:t>(</w:t>
            </w:r>
            <w:proofErr w:type="spellStart"/>
            <w:r>
              <w:rPr>
                <w:rFonts w:cs="仿宋_GB2312"/>
                <w:sz w:val="18"/>
              </w:rPr>
              <w:t>exist_ok</w:t>
            </w:r>
            <w:proofErr w:type="spellEnd"/>
            <w:r>
              <w:rPr>
                <w:rFonts w:cs="仿宋_GB2312"/>
                <w:sz w:val="18"/>
              </w:rPr>
              <w:t>=True)</w:t>
            </w:r>
          </w:p>
        </w:tc>
      </w:tr>
    </w:tbl>
    <w:p w14:paraId="402770A7" w14:textId="77777777" w:rsidR="002B7F4F" w:rsidRDefault="002B7F4F">
      <w:pPr>
        <w:spacing w:after="20"/>
        <w:rPr>
          <w:rFonts w:hint="eastAsia"/>
        </w:rPr>
      </w:pPr>
    </w:p>
    <w:p w14:paraId="44198438" w14:textId="77777777" w:rsidR="002B7F4F" w:rsidRDefault="00000000">
      <w:pPr>
        <w:pStyle w:val="21"/>
        <w:spacing w:before="120" w:after="100"/>
        <w:rPr>
          <w:color w:val="auto"/>
          <w:lang w:eastAsia="zh-CN"/>
        </w:rPr>
      </w:pPr>
      <w:r>
        <w:rPr>
          <w:rFonts w:ascii="仿宋_GB2312" w:eastAsia="仿宋_GB2312" w:hAnsi="仿宋_GB2312" w:cs="仿宋_GB2312"/>
          <w:color w:val="auto"/>
          <w:lang w:eastAsia="zh-CN"/>
        </w:rPr>
        <w:lastRenderedPageBreak/>
        <w:t>步骤 2：生成月度趋势折线图</w:t>
      </w:r>
    </w:p>
    <w:p w14:paraId="21F2321C" w14:textId="77777777" w:rsidR="002B7F4F" w:rsidRDefault="00000000">
      <w:pPr>
        <w:keepNext/>
        <w:spacing w:after="40"/>
        <w:rPr>
          <w:rFonts w:hint="eastAsia"/>
          <w:lang w:eastAsia="zh-CN"/>
        </w:rPr>
      </w:pPr>
      <w:r>
        <w:rPr>
          <w:rFonts w:cs="仿宋_GB2312"/>
          <w:b/>
          <w:sz w:val="22"/>
          <w:lang w:eastAsia="zh-CN"/>
        </w:rPr>
        <w:t>代码块 2：继续输入并运行一次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2"/>
      </w:tblGrid>
      <w:tr w:rsidR="002B7F4F" w14:paraId="39D53CE3" w14:textId="77777777">
        <w:trPr>
          <w:cantSplit/>
          <w:jc w:val="center"/>
        </w:trPr>
        <w:tc>
          <w:tcPr>
            <w:tcW w:w="975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</w:tcPr>
          <w:p w14:paraId="637926E0" w14:textId="77777777" w:rsidR="002B7F4F" w:rsidRDefault="00000000">
            <w:pPr>
              <w:spacing w:before="60" w:after="60" w:line="240" w:lineRule="auto"/>
              <w:ind w:left="85" w:right="85"/>
              <w:rPr>
                <w:rFonts w:hint="eastAsia"/>
              </w:rPr>
            </w:pPr>
            <w:proofErr w:type="spellStart"/>
            <w:r>
              <w:rPr>
                <w:rFonts w:cs="仿宋_GB2312"/>
                <w:sz w:val="18"/>
              </w:rPr>
              <w:t>monthly_data</w:t>
            </w:r>
            <w:proofErr w:type="spellEnd"/>
            <w:r>
              <w:rPr>
                <w:rFonts w:cs="仿宋_GB2312"/>
                <w:sz w:val="18"/>
              </w:rPr>
              <w:t xml:space="preserve"> = </w:t>
            </w:r>
            <w:proofErr w:type="spellStart"/>
            <w:r>
              <w:rPr>
                <w:rFonts w:cs="仿宋_GB2312"/>
                <w:sz w:val="18"/>
              </w:rPr>
              <w:t>pd.read_excel</w:t>
            </w:r>
            <w:proofErr w:type="spellEnd"/>
            <w:r>
              <w:rPr>
                <w:rFonts w:cs="仿宋_GB2312"/>
                <w:sz w:val="18"/>
              </w:rPr>
              <w:t>(</w:t>
            </w:r>
            <w:r>
              <w:rPr>
                <w:rFonts w:cs="仿宋_GB2312"/>
                <w:sz w:val="18"/>
              </w:rPr>
              <w:br/>
              <w:t xml:space="preserve">    "</w:t>
            </w:r>
            <w:proofErr w:type="spellStart"/>
            <w:r>
              <w:rPr>
                <w:rFonts w:cs="仿宋_GB2312"/>
                <w:sz w:val="18"/>
              </w:rPr>
              <w:t>学习数据</w:t>
            </w:r>
            <w:proofErr w:type="spellEnd"/>
            <w:r>
              <w:rPr>
                <w:rFonts w:cs="仿宋_GB2312"/>
                <w:sz w:val="18"/>
              </w:rPr>
              <w:t>/training_data.xlsx",</w:t>
            </w:r>
            <w:r>
              <w:rPr>
                <w:rFonts w:cs="仿宋_GB2312"/>
                <w:sz w:val="18"/>
              </w:rPr>
              <w:br/>
              <w:t xml:space="preserve">    </w:t>
            </w:r>
            <w:proofErr w:type="spellStart"/>
            <w:r>
              <w:rPr>
                <w:rFonts w:cs="仿宋_GB2312"/>
                <w:sz w:val="18"/>
              </w:rPr>
              <w:t>sheet_name</w:t>
            </w:r>
            <w:proofErr w:type="spellEnd"/>
            <w:r>
              <w:rPr>
                <w:rFonts w:cs="仿宋_GB2312"/>
                <w:sz w:val="18"/>
              </w:rPr>
              <w:t>="</w:t>
            </w:r>
            <w:proofErr w:type="spellStart"/>
            <w:r>
              <w:rPr>
                <w:rFonts w:cs="仿宋_GB2312"/>
                <w:sz w:val="18"/>
              </w:rPr>
              <w:t>月度趋势</w:t>
            </w:r>
            <w:proofErr w:type="spellEnd"/>
            <w:r>
              <w:rPr>
                <w:rFonts w:cs="仿宋_GB2312"/>
                <w:sz w:val="18"/>
              </w:rPr>
              <w:t>",</w:t>
            </w:r>
            <w:r>
              <w:rPr>
                <w:rFonts w:cs="仿宋_GB2312"/>
                <w:sz w:val="18"/>
              </w:rPr>
              <w:br/>
              <w:t>)</w:t>
            </w:r>
            <w:r>
              <w:rPr>
                <w:rFonts w:cs="仿宋_GB2312"/>
                <w:sz w:val="18"/>
              </w:rPr>
              <w:br/>
            </w:r>
            <w:r>
              <w:rPr>
                <w:rFonts w:cs="仿宋_GB2312"/>
                <w:sz w:val="18"/>
              </w:rPr>
              <w:br/>
            </w:r>
            <w:proofErr w:type="spellStart"/>
            <w:r>
              <w:rPr>
                <w:rFonts w:cs="仿宋_GB2312"/>
                <w:sz w:val="18"/>
              </w:rPr>
              <w:t>plt.figure</w:t>
            </w:r>
            <w:proofErr w:type="spellEnd"/>
            <w:r>
              <w:rPr>
                <w:rFonts w:cs="仿宋_GB2312"/>
                <w:sz w:val="18"/>
              </w:rPr>
              <w:t>(</w:t>
            </w:r>
            <w:proofErr w:type="spellStart"/>
            <w:r>
              <w:rPr>
                <w:rFonts w:cs="仿宋_GB2312"/>
                <w:sz w:val="18"/>
              </w:rPr>
              <w:t>figsize</w:t>
            </w:r>
            <w:proofErr w:type="spellEnd"/>
            <w:r>
              <w:rPr>
                <w:rFonts w:cs="仿宋_GB2312"/>
                <w:sz w:val="18"/>
              </w:rPr>
              <w:t>=(8, 5))</w:t>
            </w:r>
            <w:r>
              <w:rPr>
                <w:rFonts w:cs="仿宋_GB2312"/>
                <w:sz w:val="18"/>
              </w:rPr>
              <w:br/>
              <w:t>for region in ["</w:t>
            </w:r>
            <w:proofErr w:type="spellStart"/>
            <w:r>
              <w:rPr>
                <w:rFonts w:cs="仿宋_GB2312"/>
                <w:sz w:val="18"/>
              </w:rPr>
              <w:t>南明区</w:t>
            </w:r>
            <w:proofErr w:type="spellEnd"/>
            <w:r>
              <w:rPr>
                <w:rFonts w:cs="仿宋_GB2312"/>
                <w:sz w:val="18"/>
              </w:rPr>
              <w:t>", "</w:t>
            </w:r>
            <w:proofErr w:type="spellStart"/>
            <w:r>
              <w:rPr>
                <w:rFonts w:cs="仿宋_GB2312"/>
                <w:sz w:val="18"/>
              </w:rPr>
              <w:t>云岩区</w:t>
            </w:r>
            <w:proofErr w:type="spellEnd"/>
            <w:r>
              <w:rPr>
                <w:rFonts w:cs="仿宋_GB2312"/>
                <w:sz w:val="18"/>
              </w:rPr>
              <w:t>", "</w:t>
            </w:r>
            <w:proofErr w:type="spellStart"/>
            <w:r>
              <w:rPr>
                <w:rFonts w:cs="仿宋_GB2312"/>
                <w:sz w:val="18"/>
              </w:rPr>
              <w:t>观山湖区</w:t>
            </w:r>
            <w:proofErr w:type="spellEnd"/>
            <w:r>
              <w:rPr>
                <w:rFonts w:cs="仿宋_GB2312"/>
                <w:sz w:val="18"/>
              </w:rPr>
              <w:t>"]:</w:t>
            </w:r>
            <w:r>
              <w:rPr>
                <w:rFonts w:cs="仿宋_GB2312"/>
                <w:sz w:val="18"/>
              </w:rPr>
              <w:br/>
              <w:t xml:space="preserve">    </w:t>
            </w:r>
            <w:proofErr w:type="spellStart"/>
            <w:r>
              <w:rPr>
                <w:rFonts w:cs="仿宋_GB2312"/>
                <w:sz w:val="18"/>
              </w:rPr>
              <w:t>plt.plot</w:t>
            </w:r>
            <w:proofErr w:type="spellEnd"/>
            <w:r>
              <w:rPr>
                <w:rFonts w:cs="仿宋_GB2312"/>
                <w:sz w:val="18"/>
              </w:rPr>
              <w:t>(</w:t>
            </w:r>
            <w:r>
              <w:rPr>
                <w:rFonts w:cs="仿宋_GB2312"/>
                <w:sz w:val="18"/>
              </w:rPr>
              <w:br/>
              <w:t xml:space="preserve">        </w:t>
            </w:r>
            <w:proofErr w:type="spellStart"/>
            <w:r>
              <w:rPr>
                <w:rFonts w:cs="仿宋_GB2312"/>
                <w:sz w:val="18"/>
              </w:rPr>
              <w:t>monthly_data</w:t>
            </w:r>
            <w:proofErr w:type="spellEnd"/>
            <w:r>
              <w:rPr>
                <w:rFonts w:cs="仿宋_GB2312"/>
                <w:sz w:val="18"/>
              </w:rPr>
              <w:t>["</w:t>
            </w:r>
            <w:proofErr w:type="spellStart"/>
            <w:r>
              <w:rPr>
                <w:rFonts w:cs="仿宋_GB2312"/>
                <w:sz w:val="18"/>
              </w:rPr>
              <w:t>月份</w:t>
            </w:r>
            <w:proofErr w:type="spellEnd"/>
            <w:r>
              <w:rPr>
                <w:rFonts w:cs="仿宋_GB2312"/>
                <w:sz w:val="18"/>
              </w:rPr>
              <w:t>"],</w:t>
            </w:r>
            <w:r>
              <w:rPr>
                <w:rFonts w:cs="仿宋_GB2312"/>
                <w:sz w:val="18"/>
              </w:rPr>
              <w:br/>
              <w:t xml:space="preserve">        </w:t>
            </w:r>
            <w:proofErr w:type="spellStart"/>
            <w:r>
              <w:rPr>
                <w:rFonts w:cs="仿宋_GB2312"/>
                <w:sz w:val="18"/>
              </w:rPr>
              <w:t>monthly_data</w:t>
            </w:r>
            <w:proofErr w:type="spellEnd"/>
            <w:r>
              <w:rPr>
                <w:rFonts w:cs="仿宋_GB2312"/>
                <w:sz w:val="18"/>
              </w:rPr>
              <w:t>[region],</w:t>
            </w:r>
            <w:r>
              <w:rPr>
                <w:rFonts w:cs="仿宋_GB2312"/>
                <w:sz w:val="18"/>
              </w:rPr>
              <w:br/>
              <w:t xml:space="preserve">        marker="o",</w:t>
            </w:r>
            <w:r>
              <w:rPr>
                <w:rFonts w:cs="仿宋_GB2312"/>
                <w:sz w:val="18"/>
              </w:rPr>
              <w:br/>
              <w:t xml:space="preserve">        label=region,</w:t>
            </w:r>
            <w:r>
              <w:rPr>
                <w:rFonts w:cs="仿宋_GB2312"/>
                <w:sz w:val="18"/>
              </w:rPr>
              <w:br/>
              <w:t xml:space="preserve">    )</w:t>
            </w:r>
            <w:r>
              <w:rPr>
                <w:rFonts w:cs="仿宋_GB2312"/>
                <w:sz w:val="18"/>
              </w:rPr>
              <w:br/>
            </w:r>
            <w:r>
              <w:rPr>
                <w:rFonts w:cs="仿宋_GB2312"/>
                <w:sz w:val="18"/>
              </w:rPr>
              <w:br/>
            </w:r>
            <w:proofErr w:type="spellStart"/>
            <w:r>
              <w:rPr>
                <w:rFonts w:cs="仿宋_GB2312"/>
                <w:sz w:val="18"/>
              </w:rPr>
              <w:t>plt.title</w:t>
            </w:r>
            <w:proofErr w:type="spellEnd"/>
            <w:r>
              <w:rPr>
                <w:rFonts w:cs="仿宋_GB2312"/>
                <w:sz w:val="18"/>
              </w:rPr>
              <w:t>("</w:t>
            </w:r>
            <w:proofErr w:type="spellStart"/>
            <w:r>
              <w:rPr>
                <w:rFonts w:cs="仿宋_GB2312"/>
                <w:sz w:val="18"/>
              </w:rPr>
              <w:t>虚拟区域月度用量趋势</w:t>
            </w:r>
            <w:proofErr w:type="spellEnd"/>
            <w:r>
              <w:rPr>
                <w:rFonts w:cs="仿宋_GB2312"/>
                <w:sz w:val="18"/>
              </w:rPr>
              <w:t>")</w:t>
            </w:r>
            <w:r>
              <w:rPr>
                <w:rFonts w:cs="仿宋_GB2312"/>
                <w:sz w:val="18"/>
              </w:rPr>
              <w:br/>
            </w:r>
            <w:proofErr w:type="spellStart"/>
            <w:r>
              <w:rPr>
                <w:rFonts w:cs="仿宋_GB2312"/>
                <w:sz w:val="18"/>
              </w:rPr>
              <w:t>plt.xlabel</w:t>
            </w:r>
            <w:proofErr w:type="spellEnd"/>
            <w:r>
              <w:rPr>
                <w:rFonts w:cs="仿宋_GB2312"/>
                <w:sz w:val="18"/>
              </w:rPr>
              <w:t>("</w:t>
            </w:r>
            <w:proofErr w:type="spellStart"/>
            <w:r>
              <w:rPr>
                <w:rFonts w:cs="仿宋_GB2312"/>
                <w:sz w:val="18"/>
              </w:rPr>
              <w:t>月份</w:t>
            </w:r>
            <w:proofErr w:type="spellEnd"/>
            <w:r>
              <w:rPr>
                <w:rFonts w:cs="仿宋_GB2312"/>
                <w:sz w:val="18"/>
              </w:rPr>
              <w:t>")</w:t>
            </w:r>
            <w:r>
              <w:rPr>
                <w:rFonts w:cs="仿宋_GB2312"/>
                <w:sz w:val="18"/>
              </w:rPr>
              <w:br/>
            </w:r>
            <w:proofErr w:type="spellStart"/>
            <w:r>
              <w:rPr>
                <w:rFonts w:cs="仿宋_GB2312"/>
                <w:sz w:val="18"/>
              </w:rPr>
              <w:t>plt.ylabel</w:t>
            </w:r>
            <w:proofErr w:type="spellEnd"/>
            <w:r>
              <w:rPr>
                <w:rFonts w:cs="仿宋_GB2312"/>
                <w:sz w:val="18"/>
              </w:rPr>
              <w:t>("</w:t>
            </w:r>
            <w:proofErr w:type="spellStart"/>
            <w:r>
              <w:rPr>
                <w:rFonts w:cs="仿宋_GB2312"/>
                <w:sz w:val="18"/>
              </w:rPr>
              <w:t>用量</w:t>
            </w:r>
            <w:proofErr w:type="spellEnd"/>
            <w:r>
              <w:rPr>
                <w:rFonts w:cs="仿宋_GB2312"/>
                <w:sz w:val="18"/>
              </w:rPr>
              <w:t>")</w:t>
            </w:r>
            <w:r>
              <w:rPr>
                <w:rFonts w:cs="仿宋_GB2312"/>
                <w:sz w:val="18"/>
              </w:rPr>
              <w:br/>
            </w:r>
            <w:proofErr w:type="spellStart"/>
            <w:r>
              <w:rPr>
                <w:rFonts w:cs="仿宋_GB2312"/>
                <w:sz w:val="18"/>
              </w:rPr>
              <w:t>plt.legend</w:t>
            </w:r>
            <w:proofErr w:type="spellEnd"/>
            <w:r>
              <w:rPr>
                <w:rFonts w:cs="仿宋_GB2312"/>
                <w:sz w:val="18"/>
              </w:rPr>
              <w:t>()</w:t>
            </w:r>
            <w:r>
              <w:rPr>
                <w:rFonts w:cs="仿宋_GB2312"/>
                <w:sz w:val="18"/>
              </w:rPr>
              <w:br/>
            </w:r>
            <w:proofErr w:type="spellStart"/>
            <w:r>
              <w:rPr>
                <w:rFonts w:cs="仿宋_GB2312"/>
                <w:sz w:val="18"/>
              </w:rPr>
              <w:t>plt.grid</w:t>
            </w:r>
            <w:proofErr w:type="spellEnd"/>
            <w:r>
              <w:rPr>
                <w:rFonts w:cs="仿宋_GB2312"/>
                <w:sz w:val="18"/>
              </w:rPr>
              <w:t>(alpha=0.3)</w:t>
            </w:r>
            <w:r>
              <w:rPr>
                <w:rFonts w:cs="仿宋_GB2312"/>
                <w:sz w:val="18"/>
              </w:rPr>
              <w:br/>
            </w:r>
            <w:proofErr w:type="spellStart"/>
            <w:r>
              <w:rPr>
                <w:rFonts w:cs="仿宋_GB2312"/>
                <w:sz w:val="18"/>
              </w:rPr>
              <w:t>plt.tight_layout</w:t>
            </w:r>
            <w:proofErr w:type="spellEnd"/>
            <w:r>
              <w:rPr>
                <w:rFonts w:cs="仿宋_GB2312"/>
                <w:sz w:val="18"/>
              </w:rPr>
              <w:t>()</w:t>
            </w:r>
            <w:r>
              <w:rPr>
                <w:rFonts w:cs="仿宋_GB2312"/>
                <w:sz w:val="18"/>
              </w:rPr>
              <w:br/>
            </w:r>
            <w:proofErr w:type="spellStart"/>
            <w:r>
              <w:rPr>
                <w:rFonts w:cs="仿宋_GB2312"/>
                <w:sz w:val="18"/>
              </w:rPr>
              <w:t>plt.savefig</w:t>
            </w:r>
            <w:proofErr w:type="spellEnd"/>
            <w:r>
              <w:rPr>
                <w:rFonts w:cs="仿宋_GB2312"/>
                <w:sz w:val="18"/>
              </w:rPr>
              <w:t>(</w:t>
            </w:r>
            <w:proofErr w:type="spellStart"/>
            <w:r>
              <w:rPr>
                <w:rFonts w:cs="仿宋_GB2312"/>
                <w:sz w:val="18"/>
              </w:rPr>
              <w:t>output_dir</w:t>
            </w:r>
            <w:proofErr w:type="spellEnd"/>
            <w:r>
              <w:rPr>
                <w:rFonts w:cs="仿宋_GB2312"/>
                <w:sz w:val="18"/>
              </w:rPr>
              <w:t xml:space="preserve"> / "monthly_trend.png", dpi=150)</w:t>
            </w:r>
            <w:r>
              <w:rPr>
                <w:rFonts w:cs="仿宋_GB2312"/>
                <w:sz w:val="18"/>
              </w:rPr>
              <w:br/>
            </w:r>
            <w:proofErr w:type="spellStart"/>
            <w:r>
              <w:rPr>
                <w:rFonts w:cs="仿宋_GB2312"/>
                <w:sz w:val="18"/>
              </w:rPr>
              <w:t>plt.close</w:t>
            </w:r>
            <w:proofErr w:type="spellEnd"/>
            <w:r>
              <w:rPr>
                <w:rFonts w:cs="仿宋_GB2312"/>
                <w:sz w:val="18"/>
              </w:rPr>
              <w:t>()</w:t>
            </w:r>
          </w:p>
        </w:tc>
      </w:tr>
    </w:tbl>
    <w:p w14:paraId="448D9E51" w14:textId="77777777" w:rsidR="002B7F4F" w:rsidRDefault="002B7F4F">
      <w:pPr>
        <w:spacing w:after="20"/>
        <w:rPr>
          <w:rFonts w:hint="eastAsia"/>
        </w:rPr>
      </w:pPr>
    </w:p>
    <w:p w14:paraId="07FF58B4" w14:textId="77777777" w:rsidR="002B7F4F" w:rsidRDefault="00000000">
      <w:pPr>
        <w:pStyle w:val="21"/>
        <w:spacing w:before="120" w:after="100"/>
        <w:rPr>
          <w:color w:val="auto"/>
          <w:lang w:eastAsia="zh-CN"/>
        </w:rPr>
      </w:pPr>
      <w:r>
        <w:rPr>
          <w:rFonts w:ascii="仿宋_GB2312" w:eastAsia="仿宋_GB2312" w:hAnsi="仿宋_GB2312" w:cs="仿宋_GB2312"/>
          <w:color w:val="auto"/>
          <w:lang w:eastAsia="zh-CN"/>
        </w:rPr>
        <w:lastRenderedPageBreak/>
        <w:t>步骤 3：生成区域总用量柱状图</w:t>
      </w:r>
    </w:p>
    <w:p w14:paraId="69FAAB9C" w14:textId="77777777" w:rsidR="002B7F4F" w:rsidRDefault="00000000">
      <w:pPr>
        <w:keepNext/>
        <w:spacing w:after="40"/>
        <w:rPr>
          <w:rFonts w:hint="eastAsia"/>
          <w:lang w:eastAsia="zh-CN"/>
        </w:rPr>
      </w:pPr>
      <w:r>
        <w:rPr>
          <w:rFonts w:cs="仿宋_GB2312"/>
          <w:b/>
          <w:sz w:val="22"/>
          <w:lang w:eastAsia="zh-CN"/>
        </w:rPr>
        <w:t>代码块 3：继续输入并运行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2"/>
      </w:tblGrid>
      <w:tr w:rsidR="002B7F4F" w14:paraId="33BB1F57" w14:textId="77777777">
        <w:trPr>
          <w:cantSplit/>
          <w:jc w:val="center"/>
        </w:trPr>
        <w:tc>
          <w:tcPr>
            <w:tcW w:w="975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</w:tcPr>
          <w:p w14:paraId="50965EAE" w14:textId="77777777" w:rsidR="002B7F4F" w:rsidRDefault="00000000">
            <w:pPr>
              <w:spacing w:before="60" w:after="60" w:line="240" w:lineRule="auto"/>
              <w:ind w:left="85" w:right="85"/>
              <w:rPr>
                <w:rFonts w:hint="eastAsia"/>
              </w:rPr>
            </w:pPr>
            <w:r>
              <w:rPr>
                <w:rFonts w:cs="仿宋_GB2312"/>
                <w:sz w:val="18"/>
              </w:rPr>
              <w:t xml:space="preserve">summary = </w:t>
            </w:r>
            <w:proofErr w:type="spellStart"/>
            <w:proofErr w:type="gramStart"/>
            <w:r>
              <w:rPr>
                <w:rFonts w:cs="仿宋_GB2312"/>
                <w:sz w:val="18"/>
              </w:rPr>
              <w:t>pd.read</w:t>
            </w:r>
            <w:proofErr w:type="gramEnd"/>
            <w:r>
              <w:rPr>
                <w:rFonts w:cs="仿宋_GB2312"/>
                <w:sz w:val="18"/>
              </w:rPr>
              <w:t>_</w:t>
            </w:r>
            <w:proofErr w:type="gramStart"/>
            <w:r>
              <w:rPr>
                <w:rFonts w:cs="仿宋_GB2312"/>
                <w:sz w:val="18"/>
              </w:rPr>
              <w:t>excel</w:t>
            </w:r>
            <w:proofErr w:type="spellEnd"/>
            <w:r>
              <w:rPr>
                <w:rFonts w:cs="仿宋_GB2312"/>
                <w:sz w:val="18"/>
              </w:rPr>
              <w:t>(</w:t>
            </w:r>
            <w:proofErr w:type="gramEnd"/>
            <w:r>
              <w:rPr>
                <w:rFonts w:cs="仿宋_GB2312"/>
                <w:sz w:val="18"/>
              </w:rPr>
              <w:br/>
              <w:t xml:space="preserve">    </w:t>
            </w:r>
            <w:proofErr w:type="spellStart"/>
            <w:r>
              <w:rPr>
                <w:rFonts w:cs="仿宋_GB2312"/>
                <w:sz w:val="18"/>
              </w:rPr>
              <w:t>output_dir</w:t>
            </w:r>
            <w:proofErr w:type="spellEnd"/>
            <w:r>
              <w:rPr>
                <w:rFonts w:cs="仿宋_GB2312"/>
                <w:sz w:val="18"/>
              </w:rPr>
              <w:t xml:space="preserve"> / "day08_analysis.xlsx",</w:t>
            </w:r>
            <w:r>
              <w:rPr>
                <w:rFonts w:cs="仿宋_GB2312"/>
                <w:sz w:val="18"/>
              </w:rPr>
              <w:br/>
              <w:t xml:space="preserve">    </w:t>
            </w:r>
            <w:proofErr w:type="spellStart"/>
            <w:r>
              <w:rPr>
                <w:rFonts w:cs="仿宋_GB2312"/>
                <w:sz w:val="18"/>
              </w:rPr>
              <w:t>sheet_name</w:t>
            </w:r>
            <w:proofErr w:type="spellEnd"/>
            <w:r>
              <w:rPr>
                <w:rFonts w:cs="仿宋_GB2312"/>
                <w:sz w:val="18"/>
              </w:rPr>
              <w:t>="</w:t>
            </w:r>
            <w:proofErr w:type="spellStart"/>
            <w:r>
              <w:rPr>
                <w:rFonts w:cs="仿宋_GB2312"/>
                <w:sz w:val="18"/>
              </w:rPr>
              <w:t>区域汇总</w:t>
            </w:r>
            <w:proofErr w:type="spellEnd"/>
            <w:r>
              <w:rPr>
                <w:rFonts w:cs="仿宋_GB2312"/>
                <w:sz w:val="18"/>
              </w:rPr>
              <w:t>",</w:t>
            </w:r>
            <w:r>
              <w:rPr>
                <w:rFonts w:cs="仿宋_GB2312"/>
                <w:sz w:val="18"/>
              </w:rPr>
              <w:br/>
              <w:t>)</w:t>
            </w:r>
            <w:r>
              <w:rPr>
                <w:rFonts w:cs="仿宋_GB2312"/>
                <w:sz w:val="18"/>
              </w:rPr>
              <w:br/>
            </w:r>
            <w:r>
              <w:rPr>
                <w:rFonts w:cs="仿宋_GB2312"/>
                <w:sz w:val="18"/>
              </w:rPr>
              <w:br/>
            </w:r>
            <w:proofErr w:type="spellStart"/>
            <w:proofErr w:type="gramStart"/>
            <w:r>
              <w:rPr>
                <w:rFonts w:cs="仿宋_GB2312"/>
                <w:sz w:val="18"/>
              </w:rPr>
              <w:t>plt.figure</w:t>
            </w:r>
            <w:proofErr w:type="spellEnd"/>
            <w:proofErr w:type="gramEnd"/>
            <w:r>
              <w:rPr>
                <w:rFonts w:cs="仿宋_GB2312"/>
                <w:sz w:val="18"/>
              </w:rPr>
              <w:t>(</w:t>
            </w:r>
            <w:proofErr w:type="spellStart"/>
            <w:r>
              <w:rPr>
                <w:rFonts w:cs="仿宋_GB2312"/>
                <w:sz w:val="18"/>
              </w:rPr>
              <w:t>figsize</w:t>
            </w:r>
            <w:proofErr w:type="spellEnd"/>
            <w:proofErr w:type="gramStart"/>
            <w:r>
              <w:rPr>
                <w:rFonts w:cs="仿宋_GB2312"/>
                <w:sz w:val="18"/>
              </w:rPr>
              <w:t>=(</w:t>
            </w:r>
            <w:proofErr w:type="gramEnd"/>
            <w:r>
              <w:rPr>
                <w:rFonts w:cs="仿宋_GB2312"/>
                <w:sz w:val="18"/>
              </w:rPr>
              <w:t>7, 5))</w:t>
            </w:r>
            <w:r>
              <w:rPr>
                <w:rFonts w:cs="仿宋_GB2312"/>
                <w:sz w:val="18"/>
              </w:rPr>
              <w:br/>
            </w:r>
            <w:proofErr w:type="spellStart"/>
            <w:r>
              <w:rPr>
                <w:rFonts w:cs="仿宋_GB2312"/>
                <w:sz w:val="18"/>
              </w:rPr>
              <w:t>plt.bar</w:t>
            </w:r>
            <w:proofErr w:type="spellEnd"/>
            <w:r>
              <w:rPr>
                <w:rFonts w:cs="仿宋_GB2312"/>
                <w:sz w:val="18"/>
              </w:rPr>
              <w:t>(summary["region"], summary["</w:t>
            </w:r>
            <w:proofErr w:type="spellStart"/>
            <w:r>
              <w:rPr>
                <w:rFonts w:cs="仿宋_GB2312"/>
                <w:sz w:val="18"/>
              </w:rPr>
              <w:t>total_usage</w:t>
            </w:r>
            <w:proofErr w:type="spellEnd"/>
            <w:r>
              <w:rPr>
                <w:rFonts w:cs="仿宋_GB2312"/>
                <w:sz w:val="18"/>
              </w:rPr>
              <w:t>"])</w:t>
            </w:r>
            <w:r>
              <w:rPr>
                <w:rFonts w:cs="仿宋_GB2312"/>
                <w:sz w:val="18"/>
              </w:rPr>
              <w:br/>
            </w:r>
            <w:proofErr w:type="spellStart"/>
            <w:proofErr w:type="gramStart"/>
            <w:r>
              <w:rPr>
                <w:rFonts w:cs="仿宋_GB2312"/>
                <w:sz w:val="18"/>
              </w:rPr>
              <w:t>plt.title</w:t>
            </w:r>
            <w:proofErr w:type="spellEnd"/>
            <w:proofErr w:type="gramEnd"/>
            <w:r>
              <w:rPr>
                <w:rFonts w:cs="仿宋_GB2312"/>
                <w:sz w:val="18"/>
              </w:rPr>
              <w:t>("</w:t>
            </w:r>
            <w:proofErr w:type="spellStart"/>
            <w:r>
              <w:rPr>
                <w:rFonts w:cs="仿宋_GB2312"/>
                <w:sz w:val="18"/>
              </w:rPr>
              <w:t>虚拟区域总用量对比</w:t>
            </w:r>
            <w:proofErr w:type="spellEnd"/>
            <w:r>
              <w:rPr>
                <w:rFonts w:cs="仿宋_GB2312"/>
                <w:sz w:val="18"/>
              </w:rPr>
              <w:t>")</w:t>
            </w:r>
            <w:r>
              <w:rPr>
                <w:rFonts w:cs="仿宋_GB2312"/>
                <w:sz w:val="18"/>
              </w:rPr>
              <w:br/>
            </w:r>
            <w:proofErr w:type="spellStart"/>
            <w:proofErr w:type="gramStart"/>
            <w:r>
              <w:rPr>
                <w:rFonts w:cs="仿宋_GB2312"/>
                <w:sz w:val="18"/>
              </w:rPr>
              <w:t>plt.xlabel</w:t>
            </w:r>
            <w:proofErr w:type="spellEnd"/>
            <w:proofErr w:type="gramEnd"/>
            <w:r>
              <w:rPr>
                <w:rFonts w:cs="仿宋_GB2312"/>
                <w:sz w:val="18"/>
              </w:rPr>
              <w:t>("</w:t>
            </w:r>
            <w:proofErr w:type="spellStart"/>
            <w:r>
              <w:rPr>
                <w:rFonts w:cs="仿宋_GB2312"/>
                <w:sz w:val="18"/>
              </w:rPr>
              <w:t>区域</w:t>
            </w:r>
            <w:proofErr w:type="spellEnd"/>
            <w:r>
              <w:rPr>
                <w:rFonts w:cs="仿宋_GB2312"/>
                <w:sz w:val="18"/>
              </w:rPr>
              <w:t>")</w:t>
            </w:r>
            <w:r>
              <w:rPr>
                <w:rFonts w:cs="仿宋_GB2312"/>
                <w:sz w:val="18"/>
              </w:rPr>
              <w:br/>
            </w:r>
            <w:proofErr w:type="spellStart"/>
            <w:proofErr w:type="gramStart"/>
            <w:r>
              <w:rPr>
                <w:rFonts w:cs="仿宋_GB2312"/>
                <w:sz w:val="18"/>
              </w:rPr>
              <w:t>plt.ylabel</w:t>
            </w:r>
            <w:proofErr w:type="spellEnd"/>
            <w:proofErr w:type="gramEnd"/>
            <w:r>
              <w:rPr>
                <w:rFonts w:cs="仿宋_GB2312"/>
                <w:sz w:val="18"/>
              </w:rPr>
              <w:t>("</w:t>
            </w:r>
            <w:proofErr w:type="spellStart"/>
            <w:r>
              <w:rPr>
                <w:rFonts w:cs="仿宋_GB2312"/>
                <w:sz w:val="18"/>
              </w:rPr>
              <w:t>总用量</w:t>
            </w:r>
            <w:proofErr w:type="spellEnd"/>
            <w:r>
              <w:rPr>
                <w:rFonts w:cs="仿宋_GB2312"/>
                <w:sz w:val="18"/>
              </w:rPr>
              <w:t>")</w:t>
            </w:r>
            <w:r>
              <w:rPr>
                <w:rFonts w:cs="仿宋_GB2312"/>
                <w:sz w:val="18"/>
              </w:rPr>
              <w:br/>
            </w:r>
            <w:proofErr w:type="spellStart"/>
            <w:proofErr w:type="gramStart"/>
            <w:r>
              <w:rPr>
                <w:rFonts w:cs="仿宋_GB2312"/>
                <w:sz w:val="18"/>
              </w:rPr>
              <w:t>plt.tight</w:t>
            </w:r>
            <w:proofErr w:type="gramEnd"/>
            <w:r>
              <w:rPr>
                <w:rFonts w:cs="仿宋_GB2312"/>
                <w:sz w:val="18"/>
              </w:rPr>
              <w:t>_</w:t>
            </w:r>
            <w:proofErr w:type="gramStart"/>
            <w:r>
              <w:rPr>
                <w:rFonts w:cs="仿宋_GB2312"/>
                <w:sz w:val="18"/>
              </w:rPr>
              <w:t>layout</w:t>
            </w:r>
            <w:proofErr w:type="spellEnd"/>
            <w:r>
              <w:rPr>
                <w:rFonts w:cs="仿宋_GB2312"/>
                <w:sz w:val="18"/>
              </w:rPr>
              <w:t>(</w:t>
            </w:r>
            <w:proofErr w:type="gramEnd"/>
            <w:r>
              <w:rPr>
                <w:rFonts w:cs="仿宋_GB2312"/>
                <w:sz w:val="18"/>
              </w:rPr>
              <w:t>)</w:t>
            </w:r>
            <w:r>
              <w:rPr>
                <w:rFonts w:cs="仿宋_GB2312"/>
                <w:sz w:val="18"/>
              </w:rPr>
              <w:br/>
            </w:r>
            <w:proofErr w:type="spellStart"/>
            <w:proofErr w:type="gramStart"/>
            <w:r>
              <w:rPr>
                <w:rFonts w:cs="仿宋_GB2312"/>
                <w:sz w:val="18"/>
              </w:rPr>
              <w:t>plt.savefig</w:t>
            </w:r>
            <w:proofErr w:type="spellEnd"/>
            <w:proofErr w:type="gramEnd"/>
            <w:r>
              <w:rPr>
                <w:rFonts w:cs="仿宋_GB2312"/>
                <w:sz w:val="18"/>
              </w:rPr>
              <w:t>(</w:t>
            </w:r>
            <w:proofErr w:type="spellStart"/>
            <w:r>
              <w:rPr>
                <w:rFonts w:cs="仿宋_GB2312"/>
                <w:sz w:val="18"/>
              </w:rPr>
              <w:t>output_dir</w:t>
            </w:r>
            <w:proofErr w:type="spellEnd"/>
            <w:r>
              <w:rPr>
                <w:rFonts w:cs="仿宋_GB2312"/>
                <w:sz w:val="18"/>
              </w:rPr>
              <w:t xml:space="preserve"> / "region_total_usage.png", dpi=150)</w:t>
            </w:r>
            <w:r>
              <w:rPr>
                <w:rFonts w:cs="仿宋_GB2312"/>
                <w:sz w:val="18"/>
              </w:rPr>
              <w:br/>
            </w:r>
            <w:proofErr w:type="spellStart"/>
            <w:proofErr w:type="gramStart"/>
            <w:r>
              <w:rPr>
                <w:rFonts w:cs="仿宋_GB2312"/>
                <w:sz w:val="18"/>
              </w:rPr>
              <w:t>plt.close</w:t>
            </w:r>
            <w:proofErr w:type="spellEnd"/>
            <w:proofErr w:type="gramEnd"/>
            <w:r>
              <w:rPr>
                <w:rFonts w:cs="仿宋_GB2312"/>
                <w:sz w:val="18"/>
              </w:rPr>
              <w:t>()</w:t>
            </w:r>
            <w:r>
              <w:rPr>
                <w:rFonts w:cs="仿宋_GB2312"/>
                <w:sz w:val="18"/>
              </w:rPr>
              <w:br/>
            </w:r>
            <w:r>
              <w:rPr>
                <w:rFonts w:cs="仿宋_GB2312"/>
                <w:sz w:val="18"/>
              </w:rPr>
              <w:br/>
            </w:r>
            <w:proofErr w:type="gramStart"/>
            <w:r>
              <w:rPr>
                <w:rFonts w:cs="仿宋_GB2312"/>
                <w:sz w:val="18"/>
              </w:rPr>
              <w:t>print(</w:t>
            </w:r>
            <w:proofErr w:type="gramEnd"/>
            <w:r>
              <w:rPr>
                <w:rFonts w:cs="仿宋_GB2312"/>
                <w:sz w:val="18"/>
              </w:rPr>
              <w:t>"</w:t>
            </w:r>
            <w:proofErr w:type="spellStart"/>
            <w:r>
              <w:rPr>
                <w:rFonts w:cs="仿宋_GB2312"/>
                <w:sz w:val="18"/>
              </w:rPr>
              <w:t>已生成</w:t>
            </w:r>
            <w:proofErr w:type="spellEnd"/>
            <w:r>
              <w:rPr>
                <w:rFonts w:cs="仿宋_GB2312"/>
                <w:sz w:val="18"/>
              </w:rPr>
              <w:t xml:space="preserve"> monthly_trend.png 和 region_total_usage.png")</w:t>
            </w:r>
          </w:p>
        </w:tc>
      </w:tr>
    </w:tbl>
    <w:p w14:paraId="2CAE1630" w14:textId="77777777" w:rsidR="002B7F4F" w:rsidRDefault="002B7F4F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2B7F4F" w14:paraId="6C51241B" w14:textId="77777777">
        <w:trPr>
          <w:jc w:val="center"/>
        </w:trPr>
        <w:tc>
          <w:tcPr>
            <w:tcW w:w="9752" w:type="dxa"/>
            <w:tcBorders>
              <w:top w:val="single" w:sz="4" w:space="0" w:color="D6B656"/>
              <w:left w:val="single" w:sz="4" w:space="0" w:color="D6B656"/>
              <w:bottom w:val="single" w:sz="4" w:space="0" w:color="D6B656"/>
              <w:right w:val="single" w:sz="4" w:space="0" w:color="D6B656"/>
            </w:tcBorders>
            <w:shd w:val="clear" w:color="auto" w:fill="FFF2CC"/>
          </w:tcPr>
          <w:p w14:paraId="2D95F127" w14:textId="77777777" w:rsidR="002B7F4F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cs="仿宋_GB2312"/>
                <w:b/>
                <w:sz w:val="22"/>
              </w:rPr>
              <w:t>提示：</w:t>
            </w:r>
            <w:r>
              <w:rPr>
                <w:rFonts w:cs="仿宋_GB2312"/>
                <w:sz w:val="22"/>
              </w:rPr>
              <w:t>每生成一张图都重新调用</w:t>
            </w:r>
            <w:proofErr w:type="spellEnd"/>
            <w:r>
              <w:rPr>
                <w:rFonts w:cs="仿宋_GB2312"/>
                <w:sz w:val="22"/>
              </w:rPr>
              <w:t xml:space="preserve"> </w:t>
            </w:r>
            <w:proofErr w:type="spellStart"/>
            <w:proofErr w:type="gramStart"/>
            <w:r>
              <w:rPr>
                <w:rFonts w:cs="仿宋_GB2312"/>
                <w:sz w:val="22"/>
              </w:rPr>
              <w:t>plt.figure</w:t>
            </w:r>
            <w:proofErr w:type="spellEnd"/>
            <w:r>
              <w:rPr>
                <w:rFonts w:cs="仿宋_GB2312"/>
                <w:sz w:val="22"/>
              </w:rPr>
              <w:t>()；</w:t>
            </w:r>
            <w:proofErr w:type="spellStart"/>
            <w:proofErr w:type="gramEnd"/>
            <w:r>
              <w:rPr>
                <w:rFonts w:cs="仿宋_GB2312"/>
                <w:sz w:val="22"/>
              </w:rPr>
              <w:t>保存后调用</w:t>
            </w:r>
            <w:proofErr w:type="spellEnd"/>
            <w:r>
              <w:rPr>
                <w:rFonts w:cs="仿宋_GB2312"/>
                <w:sz w:val="22"/>
              </w:rPr>
              <w:t xml:space="preserve"> </w:t>
            </w:r>
            <w:proofErr w:type="spellStart"/>
            <w:proofErr w:type="gramStart"/>
            <w:r>
              <w:rPr>
                <w:rFonts w:cs="仿宋_GB2312"/>
                <w:sz w:val="22"/>
              </w:rPr>
              <w:t>plt.close</w:t>
            </w:r>
            <w:proofErr w:type="spellEnd"/>
            <w:r>
              <w:rPr>
                <w:rFonts w:cs="仿宋_GB2312"/>
                <w:sz w:val="22"/>
              </w:rPr>
              <w:t>()，</w:t>
            </w:r>
            <w:proofErr w:type="spellStart"/>
            <w:proofErr w:type="gramEnd"/>
            <w:r>
              <w:rPr>
                <w:rFonts w:cs="仿宋_GB2312"/>
                <w:sz w:val="22"/>
              </w:rPr>
              <w:t>避免下一张图与上一张图叠在一起</w:t>
            </w:r>
            <w:proofErr w:type="spellEnd"/>
            <w:r>
              <w:rPr>
                <w:rFonts w:cs="仿宋_GB2312"/>
                <w:sz w:val="22"/>
              </w:rPr>
              <w:t>。</w:t>
            </w:r>
          </w:p>
        </w:tc>
      </w:tr>
    </w:tbl>
    <w:p w14:paraId="7FE30FD3" w14:textId="77777777" w:rsidR="002B7F4F" w:rsidRDefault="00000000">
      <w:pPr>
        <w:pStyle w:val="21"/>
        <w:spacing w:before="120" w:after="100"/>
        <w:rPr>
          <w:color w:val="auto"/>
        </w:rPr>
      </w:pPr>
      <w:proofErr w:type="spellStart"/>
      <w:r>
        <w:rPr>
          <w:rFonts w:ascii="仿宋_GB2312" w:eastAsia="仿宋_GB2312" w:hAnsi="仿宋_GB2312" w:cs="仿宋_GB2312"/>
          <w:color w:val="auto"/>
        </w:rPr>
        <w:t>课后作业</w:t>
      </w:r>
      <w:proofErr w:type="spellEnd"/>
    </w:p>
    <w:p w14:paraId="44E300C5" w14:textId="77777777" w:rsidR="002B7F4F" w:rsidRDefault="00000000">
      <w:pPr>
        <w:spacing w:after="80" w:line="312" w:lineRule="auto"/>
        <w:ind w:left="255" w:hanging="255"/>
        <w:rPr>
          <w:rFonts w:hint="eastAsia"/>
          <w:lang w:eastAsia="zh-CN"/>
        </w:rPr>
      </w:pPr>
      <w:r>
        <w:rPr>
          <w:rFonts w:cs="仿宋_GB2312"/>
          <w:lang w:eastAsia="zh-CN"/>
        </w:rPr>
        <w:t>1. 打开两张 PNG，确认标题、坐标轴和图例能正常显示中文。</w:t>
      </w:r>
    </w:p>
    <w:p w14:paraId="53A16DCA" w14:textId="77777777" w:rsidR="002B7F4F" w:rsidRDefault="00000000">
      <w:pPr>
        <w:spacing w:after="80" w:line="312" w:lineRule="auto"/>
        <w:ind w:left="255" w:hanging="255"/>
        <w:rPr>
          <w:rFonts w:hint="eastAsia"/>
          <w:lang w:eastAsia="zh-CN"/>
        </w:rPr>
      </w:pPr>
      <w:r>
        <w:rPr>
          <w:rFonts w:cs="仿宋_GB2312"/>
          <w:lang w:eastAsia="zh-CN"/>
        </w:rPr>
        <w:t>2. 把折线图标题改为“2026 年上半年虚拟区域用量趋势”。</w:t>
      </w:r>
    </w:p>
    <w:p w14:paraId="72FDD19F" w14:textId="77777777" w:rsidR="002B7F4F" w:rsidRDefault="00000000">
      <w:pPr>
        <w:spacing w:after="80" w:line="312" w:lineRule="auto"/>
        <w:ind w:left="255" w:hanging="255"/>
        <w:rPr>
          <w:rFonts w:hint="eastAsia"/>
          <w:lang w:eastAsia="zh-CN"/>
        </w:rPr>
      </w:pPr>
      <w:r>
        <w:rPr>
          <w:rFonts w:cs="仿宋_GB2312"/>
          <w:lang w:eastAsia="zh-CN"/>
        </w:rPr>
        <w:t>3. 在柱状图保存命令中把 dpi 从 150 改为 200，比较文件大小和清晰度。</w:t>
      </w:r>
    </w:p>
    <w:p w14:paraId="0E5FA88A" w14:textId="77777777" w:rsidR="002B7F4F" w:rsidRDefault="00000000">
      <w:pPr>
        <w:spacing w:after="80" w:line="312" w:lineRule="auto"/>
        <w:ind w:left="255" w:hanging="255"/>
        <w:rPr>
          <w:rFonts w:hint="eastAsia"/>
        </w:rPr>
      </w:pPr>
      <w:r>
        <w:rPr>
          <w:rFonts w:cs="仿宋_GB2312"/>
        </w:rPr>
        <w:t xml:space="preserve">4. </w:t>
      </w:r>
      <w:proofErr w:type="spellStart"/>
      <w:r>
        <w:rPr>
          <w:rFonts w:cs="仿宋_GB2312"/>
        </w:rPr>
        <w:t>提交</w:t>
      </w:r>
      <w:proofErr w:type="spellEnd"/>
      <w:r>
        <w:rPr>
          <w:rFonts w:cs="仿宋_GB2312"/>
        </w:rPr>
        <w:t xml:space="preserve"> day09_visualization.py </w:t>
      </w:r>
      <w:proofErr w:type="spellStart"/>
      <w:r>
        <w:rPr>
          <w:rFonts w:cs="仿宋_GB2312"/>
        </w:rPr>
        <w:t>和两张图</w:t>
      </w:r>
      <w:proofErr w:type="spellEnd"/>
      <w:r>
        <w:rPr>
          <w:rFonts w:cs="仿宋_GB2312"/>
        </w:rPr>
        <w:t>。</w:t>
      </w:r>
    </w:p>
    <w:p w14:paraId="06D17FA4" w14:textId="77777777" w:rsidR="002B7F4F" w:rsidRDefault="00000000">
      <w:pPr>
        <w:rPr>
          <w:rFonts w:hint="eastAsia"/>
        </w:rPr>
      </w:pPr>
      <w:r>
        <w:rPr>
          <w:rFonts w:cs="仿宋_GB2312"/>
        </w:rPr>
        <w:br w:type="page"/>
      </w:r>
    </w:p>
    <w:p w14:paraId="2E1A7153" w14:textId="77777777" w:rsidR="002B7F4F" w:rsidRDefault="00000000">
      <w:pPr>
        <w:pStyle w:val="1"/>
        <w:spacing w:before="200" w:after="100"/>
        <w:rPr>
          <w:color w:val="auto"/>
        </w:rPr>
      </w:pPr>
      <w:r>
        <w:rPr>
          <w:rFonts w:ascii="仿宋_GB2312" w:eastAsia="仿宋_GB2312" w:hAnsi="仿宋_GB2312" w:cs="仿宋_GB2312"/>
          <w:color w:val="auto"/>
        </w:rPr>
        <w:lastRenderedPageBreak/>
        <w:t xml:space="preserve">第 10 </w:t>
      </w:r>
      <w:proofErr w:type="spellStart"/>
      <w:r>
        <w:rPr>
          <w:rFonts w:ascii="仿宋_GB2312" w:eastAsia="仿宋_GB2312" w:hAnsi="仿宋_GB2312" w:cs="仿宋_GB2312"/>
          <w:color w:val="auto"/>
        </w:rPr>
        <w:t>天｜综合数据分析程序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2494"/>
        <w:gridCol w:w="3969"/>
      </w:tblGrid>
      <w:tr w:rsidR="002B7F4F" w14:paraId="004220ED" w14:textId="77777777">
        <w:trPr>
          <w:jc w:val="center"/>
        </w:trPr>
        <w:tc>
          <w:tcPr>
            <w:tcW w:w="306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77A4037" w14:textId="77777777" w:rsidR="002B7F4F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cs="仿宋_GB2312"/>
                <w:b/>
                <w:sz w:val="21"/>
              </w:rPr>
              <w:t>新建文件：day10_project.py</w:t>
            </w:r>
          </w:p>
        </w:tc>
        <w:tc>
          <w:tcPr>
            <w:tcW w:w="24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7FE4743" w14:textId="77777777" w:rsidR="002B7F4F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cs="仿宋_GB2312"/>
                <w:b/>
                <w:sz w:val="21"/>
              </w:rPr>
              <w:t xml:space="preserve">预计用时：120～150 </w:t>
            </w:r>
            <w:proofErr w:type="spellStart"/>
            <w:r>
              <w:rPr>
                <w:rFonts w:cs="仿宋_GB2312"/>
                <w:b/>
                <w:sz w:val="21"/>
              </w:rPr>
              <w:t>分钟</w:t>
            </w:r>
            <w:proofErr w:type="spellEnd"/>
          </w:p>
        </w:tc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100A18B" w14:textId="77777777" w:rsidR="002B7F4F" w:rsidRDefault="00000000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cs="仿宋_GB2312"/>
                <w:b/>
                <w:sz w:val="21"/>
                <w:lang w:eastAsia="zh-CN"/>
              </w:rPr>
              <w:t>完成方式：按步骤编写、运行并完成课后作业</w:t>
            </w:r>
          </w:p>
        </w:tc>
      </w:tr>
    </w:tbl>
    <w:p w14:paraId="03F5C5E5" w14:textId="77777777" w:rsidR="002B7F4F" w:rsidRDefault="002B7F4F">
      <w:pPr>
        <w:spacing w:after="40"/>
        <w:rPr>
          <w:rFonts w:hint="eastAsia"/>
          <w:lang w:eastAsia="zh-CN"/>
        </w:rPr>
      </w:pPr>
    </w:p>
    <w:p w14:paraId="06B5929A" w14:textId="77777777" w:rsidR="002B7F4F" w:rsidRDefault="00000000">
      <w:pPr>
        <w:ind w:firstLine="420"/>
        <w:rPr>
          <w:rFonts w:hint="eastAsia"/>
          <w:lang w:eastAsia="zh-CN"/>
        </w:rPr>
      </w:pPr>
      <w:r>
        <w:rPr>
          <w:rFonts w:cs="仿宋_GB2312"/>
          <w:lang w:eastAsia="zh-CN"/>
        </w:rPr>
        <w:t>今天从原始 Excel 开始，完成读取、清洗、分组统计、Excel 报告和柱状图。代码较长，按模块逐段输入和运行。</w:t>
      </w:r>
    </w:p>
    <w:p w14:paraId="7EC5C677" w14:textId="77777777" w:rsidR="002B7F4F" w:rsidRDefault="00000000">
      <w:pPr>
        <w:pStyle w:val="21"/>
        <w:spacing w:before="120" w:after="100"/>
        <w:rPr>
          <w:color w:val="auto"/>
          <w:lang w:eastAsia="zh-CN"/>
        </w:rPr>
      </w:pPr>
      <w:r>
        <w:rPr>
          <w:rFonts w:ascii="仿宋_GB2312" w:eastAsia="仿宋_GB2312" w:hAnsi="仿宋_GB2312" w:cs="仿宋_GB2312"/>
          <w:color w:val="auto"/>
          <w:lang w:eastAsia="zh-CN"/>
        </w:rPr>
        <w:t>步骤 1：导入模块并准备输出目录</w:t>
      </w:r>
    </w:p>
    <w:p w14:paraId="045BB6D0" w14:textId="77777777" w:rsidR="002B7F4F" w:rsidRDefault="00000000">
      <w:pPr>
        <w:keepNext/>
        <w:spacing w:after="40"/>
        <w:rPr>
          <w:rFonts w:hint="eastAsia"/>
          <w:lang w:eastAsia="zh-CN"/>
        </w:rPr>
      </w:pPr>
      <w:r>
        <w:rPr>
          <w:rFonts w:cs="仿宋_GB2312"/>
          <w:b/>
          <w:sz w:val="22"/>
          <w:lang w:eastAsia="zh-CN"/>
        </w:rPr>
        <w:t>代码块 1：新建文件并输入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2"/>
      </w:tblGrid>
      <w:tr w:rsidR="002B7F4F" w14:paraId="66A68F41" w14:textId="77777777">
        <w:trPr>
          <w:cantSplit/>
          <w:jc w:val="center"/>
        </w:trPr>
        <w:tc>
          <w:tcPr>
            <w:tcW w:w="975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</w:tcPr>
          <w:p w14:paraId="4D80F0E6" w14:textId="77777777" w:rsidR="002B7F4F" w:rsidRDefault="00000000">
            <w:pPr>
              <w:spacing w:before="60" w:after="60" w:line="240" w:lineRule="auto"/>
              <w:ind w:left="85" w:right="85"/>
              <w:rPr>
                <w:rFonts w:hint="eastAsia"/>
              </w:rPr>
            </w:pPr>
            <w:r>
              <w:rPr>
                <w:rFonts w:cs="仿宋_GB2312"/>
                <w:sz w:val="18"/>
              </w:rPr>
              <w:t xml:space="preserve">from </w:t>
            </w:r>
            <w:proofErr w:type="spellStart"/>
            <w:r>
              <w:rPr>
                <w:rFonts w:cs="仿宋_GB2312"/>
                <w:sz w:val="18"/>
              </w:rPr>
              <w:t>pathlib</w:t>
            </w:r>
            <w:proofErr w:type="spellEnd"/>
            <w:r>
              <w:rPr>
                <w:rFonts w:cs="仿宋_GB2312"/>
                <w:sz w:val="18"/>
              </w:rPr>
              <w:t xml:space="preserve"> import Path</w:t>
            </w:r>
            <w:r>
              <w:rPr>
                <w:rFonts w:cs="仿宋_GB2312"/>
                <w:sz w:val="18"/>
              </w:rPr>
              <w:br/>
            </w:r>
            <w:r>
              <w:rPr>
                <w:rFonts w:cs="仿宋_GB2312"/>
                <w:sz w:val="18"/>
              </w:rPr>
              <w:br/>
              <w:t xml:space="preserve">import </w:t>
            </w:r>
            <w:proofErr w:type="spellStart"/>
            <w:proofErr w:type="gramStart"/>
            <w:r>
              <w:rPr>
                <w:rFonts w:cs="仿宋_GB2312"/>
                <w:sz w:val="18"/>
              </w:rPr>
              <w:t>matplotlib.pyplot</w:t>
            </w:r>
            <w:proofErr w:type="spellEnd"/>
            <w:proofErr w:type="gramEnd"/>
            <w:r>
              <w:rPr>
                <w:rFonts w:cs="仿宋_GB2312"/>
                <w:sz w:val="18"/>
              </w:rPr>
              <w:t xml:space="preserve"> as </w:t>
            </w:r>
            <w:proofErr w:type="spellStart"/>
            <w:r>
              <w:rPr>
                <w:rFonts w:cs="仿宋_GB2312"/>
                <w:sz w:val="18"/>
              </w:rPr>
              <w:t>plt</w:t>
            </w:r>
            <w:proofErr w:type="spellEnd"/>
            <w:r>
              <w:rPr>
                <w:rFonts w:cs="仿宋_GB2312"/>
                <w:sz w:val="18"/>
              </w:rPr>
              <w:br/>
              <w:t>import pandas as pd</w:t>
            </w:r>
            <w:r>
              <w:rPr>
                <w:rFonts w:cs="仿宋_GB2312"/>
                <w:sz w:val="18"/>
              </w:rPr>
              <w:br/>
              <w:t xml:space="preserve">from </w:t>
            </w:r>
            <w:proofErr w:type="spellStart"/>
            <w:r>
              <w:rPr>
                <w:rFonts w:cs="仿宋_GB2312"/>
                <w:sz w:val="18"/>
              </w:rPr>
              <w:t>openpyxl</w:t>
            </w:r>
            <w:proofErr w:type="spellEnd"/>
            <w:r>
              <w:rPr>
                <w:rFonts w:cs="仿宋_GB2312"/>
                <w:sz w:val="18"/>
              </w:rPr>
              <w:t xml:space="preserve"> import </w:t>
            </w:r>
            <w:proofErr w:type="spellStart"/>
            <w:r>
              <w:rPr>
                <w:rFonts w:cs="仿宋_GB2312"/>
                <w:sz w:val="18"/>
              </w:rPr>
              <w:t>load_workbook</w:t>
            </w:r>
            <w:proofErr w:type="spellEnd"/>
            <w:r>
              <w:rPr>
                <w:rFonts w:cs="仿宋_GB2312"/>
                <w:sz w:val="18"/>
              </w:rPr>
              <w:br/>
              <w:t xml:space="preserve">from </w:t>
            </w:r>
            <w:proofErr w:type="spellStart"/>
            <w:proofErr w:type="gramStart"/>
            <w:r>
              <w:rPr>
                <w:rFonts w:cs="仿宋_GB2312"/>
                <w:sz w:val="18"/>
              </w:rPr>
              <w:t>openpyxl.styles</w:t>
            </w:r>
            <w:proofErr w:type="spellEnd"/>
            <w:proofErr w:type="gramEnd"/>
            <w:r>
              <w:rPr>
                <w:rFonts w:cs="仿宋_GB2312"/>
                <w:sz w:val="18"/>
              </w:rPr>
              <w:t xml:space="preserve"> import Alignment, Font, </w:t>
            </w:r>
            <w:proofErr w:type="spellStart"/>
            <w:r>
              <w:rPr>
                <w:rFonts w:cs="仿宋_GB2312"/>
                <w:sz w:val="18"/>
              </w:rPr>
              <w:t>PatternFill</w:t>
            </w:r>
            <w:proofErr w:type="spellEnd"/>
            <w:r>
              <w:rPr>
                <w:rFonts w:cs="仿宋_GB2312"/>
                <w:sz w:val="18"/>
              </w:rPr>
              <w:br/>
            </w:r>
            <w:r>
              <w:rPr>
                <w:rFonts w:cs="仿宋_GB2312"/>
                <w:sz w:val="18"/>
              </w:rPr>
              <w:br/>
            </w:r>
            <w:proofErr w:type="spellStart"/>
            <w:r>
              <w:rPr>
                <w:rFonts w:cs="仿宋_GB2312"/>
                <w:sz w:val="18"/>
              </w:rPr>
              <w:t>plt.rcParams</w:t>
            </w:r>
            <w:proofErr w:type="spellEnd"/>
            <w:r>
              <w:rPr>
                <w:rFonts w:cs="仿宋_GB2312"/>
                <w:sz w:val="18"/>
              </w:rPr>
              <w:t>["</w:t>
            </w:r>
            <w:proofErr w:type="spellStart"/>
            <w:proofErr w:type="gramStart"/>
            <w:r>
              <w:rPr>
                <w:rFonts w:cs="仿宋_GB2312"/>
                <w:sz w:val="18"/>
              </w:rPr>
              <w:t>font.sans</w:t>
            </w:r>
            <w:proofErr w:type="spellEnd"/>
            <w:proofErr w:type="gramEnd"/>
            <w:r>
              <w:rPr>
                <w:rFonts w:cs="仿宋_GB2312"/>
                <w:sz w:val="18"/>
              </w:rPr>
              <w:t>-serif"] = [</w:t>
            </w:r>
            <w:r>
              <w:rPr>
                <w:rFonts w:cs="仿宋_GB2312"/>
                <w:sz w:val="18"/>
              </w:rPr>
              <w:br/>
              <w:t xml:space="preserve">    "Microsoft </w:t>
            </w:r>
            <w:proofErr w:type="spellStart"/>
            <w:r>
              <w:rPr>
                <w:rFonts w:cs="仿宋_GB2312"/>
                <w:sz w:val="18"/>
              </w:rPr>
              <w:t>YaHei</w:t>
            </w:r>
            <w:proofErr w:type="spellEnd"/>
            <w:r>
              <w:rPr>
                <w:rFonts w:cs="仿宋_GB2312"/>
                <w:sz w:val="18"/>
              </w:rPr>
              <w:t>",</w:t>
            </w:r>
            <w:r>
              <w:rPr>
                <w:rFonts w:cs="仿宋_GB2312"/>
                <w:sz w:val="18"/>
              </w:rPr>
              <w:br/>
              <w:t xml:space="preserve">    "</w:t>
            </w:r>
            <w:proofErr w:type="spellStart"/>
            <w:r>
              <w:rPr>
                <w:rFonts w:cs="仿宋_GB2312"/>
                <w:sz w:val="18"/>
              </w:rPr>
              <w:t>SimHei</w:t>
            </w:r>
            <w:proofErr w:type="spellEnd"/>
            <w:r>
              <w:rPr>
                <w:rFonts w:cs="仿宋_GB2312"/>
                <w:sz w:val="18"/>
              </w:rPr>
              <w:t>",</w:t>
            </w:r>
            <w:r>
              <w:rPr>
                <w:rFonts w:cs="仿宋_GB2312"/>
                <w:sz w:val="18"/>
              </w:rPr>
              <w:br/>
              <w:t xml:space="preserve">    "Noto Sans CJK SC",</w:t>
            </w:r>
            <w:r>
              <w:rPr>
                <w:rFonts w:cs="仿宋_GB2312"/>
                <w:sz w:val="18"/>
              </w:rPr>
              <w:br/>
              <w:t>]</w:t>
            </w:r>
            <w:r>
              <w:rPr>
                <w:rFonts w:cs="仿宋_GB2312"/>
                <w:sz w:val="18"/>
              </w:rPr>
              <w:br/>
            </w:r>
            <w:proofErr w:type="spellStart"/>
            <w:proofErr w:type="gramStart"/>
            <w:r>
              <w:rPr>
                <w:rFonts w:cs="仿宋_GB2312"/>
                <w:sz w:val="18"/>
              </w:rPr>
              <w:t>plt.rcParams</w:t>
            </w:r>
            <w:proofErr w:type="spellEnd"/>
            <w:proofErr w:type="gramEnd"/>
            <w:r>
              <w:rPr>
                <w:rFonts w:cs="仿宋_GB2312"/>
                <w:sz w:val="18"/>
              </w:rPr>
              <w:t>["</w:t>
            </w:r>
            <w:proofErr w:type="spellStart"/>
            <w:proofErr w:type="gramStart"/>
            <w:r>
              <w:rPr>
                <w:rFonts w:cs="仿宋_GB2312"/>
                <w:sz w:val="18"/>
              </w:rPr>
              <w:t>axes.unicode</w:t>
            </w:r>
            <w:proofErr w:type="gramEnd"/>
            <w:r>
              <w:rPr>
                <w:rFonts w:cs="仿宋_GB2312"/>
                <w:sz w:val="18"/>
              </w:rPr>
              <w:t>_minus</w:t>
            </w:r>
            <w:proofErr w:type="spellEnd"/>
            <w:r>
              <w:rPr>
                <w:rFonts w:cs="仿宋_GB2312"/>
                <w:sz w:val="18"/>
              </w:rPr>
              <w:t>"] = False</w:t>
            </w:r>
            <w:r>
              <w:rPr>
                <w:rFonts w:cs="仿宋_GB2312"/>
                <w:sz w:val="18"/>
              </w:rPr>
              <w:br/>
            </w:r>
            <w:r>
              <w:rPr>
                <w:rFonts w:cs="仿宋_GB2312"/>
                <w:sz w:val="18"/>
              </w:rPr>
              <w:br/>
            </w:r>
            <w:proofErr w:type="spellStart"/>
            <w:r>
              <w:rPr>
                <w:rFonts w:cs="仿宋_GB2312"/>
                <w:sz w:val="18"/>
              </w:rPr>
              <w:t>output_dir</w:t>
            </w:r>
            <w:proofErr w:type="spellEnd"/>
            <w:r>
              <w:rPr>
                <w:rFonts w:cs="仿宋_GB2312"/>
                <w:sz w:val="18"/>
              </w:rPr>
              <w:t xml:space="preserve"> = Path("</w:t>
            </w:r>
            <w:proofErr w:type="spellStart"/>
            <w:r>
              <w:rPr>
                <w:rFonts w:cs="仿宋_GB2312"/>
                <w:sz w:val="18"/>
              </w:rPr>
              <w:t>输出结果</w:t>
            </w:r>
            <w:proofErr w:type="spellEnd"/>
            <w:r>
              <w:rPr>
                <w:rFonts w:cs="仿宋_GB2312"/>
                <w:sz w:val="18"/>
              </w:rPr>
              <w:t>")</w:t>
            </w:r>
            <w:r>
              <w:rPr>
                <w:rFonts w:cs="仿宋_GB2312"/>
                <w:sz w:val="18"/>
              </w:rPr>
              <w:br/>
            </w:r>
            <w:proofErr w:type="spellStart"/>
            <w:r>
              <w:rPr>
                <w:rFonts w:cs="仿宋_GB2312"/>
                <w:sz w:val="18"/>
              </w:rPr>
              <w:t>output_</w:t>
            </w:r>
            <w:proofErr w:type="gramStart"/>
            <w:r>
              <w:rPr>
                <w:rFonts w:cs="仿宋_GB2312"/>
                <w:sz w:val="18"/>
              </w:rPr>
              <w:t>dir.mkdir</w:t>
            </w:r>
            <w:proofErr w:type="spellEnd"/>
            <w:proofErr w:type="gramEnd"/>
            <w:r>
              <w:rPr>
                <w:rFonts w:cs="仿宋_GB2312"/>
                <w:sz w:val="18"/>
              </w:rPr>
              <w:t>(</w:t>
            </w:r>
            <w:proofErr w:type="spellStart"/>
            <w:r>
              <w:rPr>
                <w:rFonts w:cs="仿宋_GB2312"/>
                <w:sz w:val="18"/>
              </w:rPr>
              <w:t>exist_ok</w:t>
            </w:r>
            <w:proofErr w:type="spellEnd"/>
            <w:r>
              <w:rPr>
                <w:rFonts w:cs="仿宋_GB2312"/>
                <w:sz w:val="18"/>
              </w:rPr>
              <w:t>=True)</w:t>
            </w:r>
          </w:p>
        </w:tc>
      </w:tr>
    </w:tbl>
    <w:p w14:paraId="1ED29971" w14:textId="77777777" w:rsidR="002B7F4F" w:rsidRDefault="002B7F4F">
      <w:pPr>
        <w:spacing w:after="20"/>
        <w:rPr>
          <w:rFonts w:hint="eastAsia"/>
        </w:rPr>
      </w:pPr>
    </w:p>
    <w:p w14:paraId="10553BF3" w14:textId="77777777" w:rsidR="002B7F4F" w:rsidRDefault="00000000">
      <w:pPr>
        <w:pStyle w:val="21"/>
        <w:spacing w:before="120" w:after="100"/>
        <w:rPr>
          <w:color w:val="auto"/>
          <w:lang w:eastAsia="zh-CN"/>
        </w:rPr>
      </w:pPr>
      <w:r>
        <w:rPr>
          <w:rFonts w:ascii="仿宋_GB2312" w:eastAsia="仿宋_GB2312" w:hAnsi="仿宋_GB2312" w:cs="仿宋_GB2312"/>
          <w:color w:val="auto"/>
          <w:lang w:eastAsia="zh-CN"/>
        </w:rPr>
        <w:lastRenderedPageBreak/>
        <w:t>步骤 2：读取 Excel 并清洗数据</w:t>
      </w:r>
    </w:p>
    <w:p w14:paraId="30E9A016" w14:textId="77777777" w:rsidR="002B7F4F" w:rsidRDefault="00000000">
      <w:pPr>
        <w:keepNext/>
        <w:spacing w:after="40"/>
        <w:rPr>
          <w:rFonts w:hint="eastAsia"/>
          <w:lang w:eastAsia="zh-CN"/>
        </w:rPr>
      </w:pPr>
      <w:r>
        <w:rPr>
          <w:rFonts w:cs="仿宋_GB2312"/>
          <w:b/>
          <w:sz w:val="22"/>
          <w:lang w:eastAsia="zh-CN"/>
        </w:rPr>
        <w:t>代码块 2：继续输入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2"/>
      </w:tblGrid>
      <w:tr w:rsidR="002B7F4F" w14:paraId="16144534" w14:textId="77777777">
        <w:trPr>
          <w:cantSplit/>
          <w:jc w:val="center"/>
        </w:trPr>
        <w:tc>
          <w:tcPr>
            <w:tcW w:w="975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</w:tcPr>
          <w:p w14:paraId="0DAF386C" w14:textId="77777777" w:rsidR="002B7F4F" w:rsidRDefault="00000000">
            <w:pPr>
              <w:spacing w:before="60" w:after="60" w:line="240" w:lineRule="auto"/>
              <w:ind w:left="85" w:right="85"/>
              <w:rPr>
                <w:rFonts w:hint="eastAsia"/>
              </w:rPr>
            </w:pPr>
            <w:proofErr w:type="spellStart"/>
            <w:r>
              <w:rPr>
                <w:rFonts w:cs="仿宋_GB2312"/>
                <w:sz w:val="18"/>
              </w:rPr>
              <w:t>raw_data</w:t>
            </w:r>
            <w:proofErr w:type="spellEnd"/>
            <w:r>
              <w:rPr>
                <w:rFonts w:cs="仿宋_GB2312"/>
                <w:sz w:val="18"/>
              </w:rPr>
              <w:t xml:space="preserve"> = </w:t>
            </w:r>
            <w:proofErr w:type="spellStart"/>
            <w:r>
              <w:rPr>
                <w:rFonts w:cs="仿宋_GB2312"/>
                <w:sz w:val="18"/>
              </w:rPr>
              <w:t>pd.read_excel</w:t>
            </w:r>
            <w:proofErr w:type="spellEnd"/>
            <w:r>
              <w:rPr>
                <w:rFonts w:cs="仿宋_GB2312"/>
                <w:sz w:val="18"/>
              </w:rPr>
              <w:t>(</w:t>
            </w:r>
            <w:r>
              <w:rPr>
                <w:rFonts w:cs="仿宋_GB2312"/>
                <w:sz w:val="18"/>
              </w:rPr>
              <w:br/>
              <w:t xml:space="preserve">    "</w:t>
            </w:r>
            <w:proofErr w:type="spellStart"/>
            <w:r>
              <w:rPr>
                <w:rFonts w:cs="仿宋_GB2312"/>
                <w:sz w:val="18"/>
              </w:rPr>
              <w:t>学习数据</w:t>
            </w:r>
            <w:proofErr w:type="spellEnd"/>
            <w:r>
              <w:rPr>
                <w:rFonts w:cs="仿宋_GB2312"/>
                <w:sz w:val="18"/>
              </w:rPr>
              <w:t>/training_data.xlsx",</w:t>
            </w:r>
            <w:r>
              <w:rPr>
                <w:rFonts w:cs="仿宋_GB2312"/>
                <w:sz w:val="18"/>
              </w:rPr>
              <w:br/>
              <w:t xml:space="preserve">    </w:t>
            </w:r>
            <w:proofErr w:type="spellStart"/>
            <w:r>
              <w:rPr>
                <w:rFonts w:cs="仿宋_GB2312"/>
                <w:sz w:val="18"/>
              </w:rPr>
              <w:t>sheet_name</w:t>
            </w:r>
            <w:proofErr w:type="spellEnd"/>
            <w:r>
              <w:rPr>
                <w:rFonts w:cs="仿宋_GB2312"/>
                <w:sz w:val="18"/>
              </w:rPr>
              <w:t>="</w:t>
            </w:r>
            <w:proofErr w:type="spellStart"/>
            <w:r>
              <w:rPr>
                <w:rFonts w:cs="仿宋_GB2312"/>
                <w:sz w:val="18"/>
              </w:rPr>
              <w:t>客户用量</w:t>
            </w:r>
            <w:proofErr w:type="spellEnd"/>
            <w:r>
              <w:rPr>
                <w:rFonts w:cs="仿宋_GB2312"/>
                <w:sz w:val="18"/>
              </w:rPr>
              <w:t>",</w:t>
            </w:r>
            <w:r>
              <w:rPr>
                <w:rFonts w:cs="仿宋_GB2312"/>
                <w:sz w:val="18"/>
              </w:rPr>
              <w:br/>
              <w:t>)</w:t>
            </w:r>
            <w:r>
              <w:rPr>
                <w:rFonts w:cs="仿宋_GB2312"/>
                <w:sz w:val="18"/>
              </w:rPr>
              <w:br/>
            </w:r>
            <w:r>
              <w:rPr>
                <w:rFonts w:cs="仿宋_GB2312"/>
                <w:sz w:val="18"/>
              </w:rPr>
              <w:br/>
            </w:r>
            <w:proofErr w:type="spellStart"/>
            <w:r>
              <w:rPr>
                <w:rFonts w:cs="仿宋_GB2312"/>
                <w:sz w:val="18"/>
              </w:rPr>
              <w:t>raw_data</w:t>
            </w:r>
            <w:proofErr w:type="spellEnd"/>
            <w:r>
              <w:rPr>
                <w:rFonts w:cs="仿宋_GB2312"/>
                <w:sz w:val="18"/>
              </w:rPr>
              <w:t>["</w:t>
            </w:r>
            <w:proofErr w:type="spellStart"/>
            <w:r>
              <w:rPr>
                <w:rFonts w:cs="仿宋_GB2312"/>
                <w:sz w:val="18"/>
              </w:rPr>
              <w:t>customer_name</w:t>
            </w:r>
            <w:proofErr w:type="spellEnd"/>
            <w:r>
              <w:rPr>
                <w:rFonts w:cs="仿宋_GB2312"/>
                <w:sz w:val="18"/>
              </w:rPr>
              <w:t xml:space="preserve">"] = </w:t>
            </w:r>
            <w:proofErr w:type="spellStart"/>
            <w:r>
              <w:rPr>
                <w:rFonts w:cs="仿宋_GB2312"/>
                <w:sz w:val="18"/>
              </w:rPr>
              <w:t>raw_data</w:t>
            </w:r>
            <w:proofErr w:type="spellEnd"/>
            <w:r>
              <w:rPr>
                <w:rFonts w:cs="仿宋_GB2312"/>
                <w:sz w:val="18"/>
              </w:rPr>
              <w:t>["</w:t>
            </w:r>
            <w:proofErr w:type="spellStart"/>
            <w:r>
              <w:rPr>
                <w:rFonts w:cs="仿宋_GB2312"/>
                <w:sz w:val="18"/>
              </w:rPr>
              <w:t>customer_name</w:t>
            </w:r>
            <w:proofErr w:type="spellEnd"/>
            <w:r>
              <w:rPr>
                <w:rFonts w:cs="仿宋_GB2312"/>
                <w:sz w:val="18"/>
              </w:rPr>
              <w:t>"].</w:t>
            </w:r>
            <w:proofErr w:type="spellStart"/>
            <w:r>
              <w:rPr>
                <w:rFonts w:cs="仿宋_GB2312"/>
                <w:sz w:val="18"/>
              </w:rPr>
              <w:t>str.strip</w:t>
            </w:r>
            <w:proofErr w:type="spellEnd"/>
            <w:r>
              <w:rPr>
                <w:rFonts w:cs="仿宋_GB2312"/>
                <w:sz w:val="18"/>
              </w:rPr>
              <w:t>()</w:t>
            </w:r>
            <w:r>
              <w:rPr>
                <w:rFonts w:cs="仿宋_GB2312"/>
                <w:sz w:val="18"/>
              </w:rPr>
              <w:br/>
            </w:r>
            <w:proofErr w:type="spellStart"/>
            <w:r>
              <w:rPr>
                <w:rFonts w:cs="仿宋_GB2312"/>
                <w:sz w:val="18"/>
              </w:rPr>
              <w:t>raw_data</w:t>
            </w:r>
            <w:proofErr w:type="spellEnd"/>
            <w:r>
              <w:rPr>
                <w:rFonts w:cs="仿宋_GB2312"/>
                <w:sz w:val="18"/>
              </w:rPr>
              <w:t xml:space="preserve">["region"] = </w:t>
            </w:r>
            <w:proofErr w:type="spellStart"/>
            <w:r>
              <w:rPr>
                <w:rFonts w:cs="仿宋_GB2312"/>
                <w:sz w:val="18"/>
              </w:rPr>
              <w:t>raw_data</w:t>
            </w:r>
            <w:proofErr w:type="spellEnd"/>
            <w:r>
              <w:rPr>
                <w:rFonts w:cs="仿宋_GB2312"/>
                <w:sz w:val="18"/>
              </w:rPr>
              <w:t>["region"].</w:t>
            </w:r>
            <w:proofErr w:type="spellStart"/>
            <w:r>
              <w:rPr>
                <w:rFonts w:cs="仿宋_GB2312"/>
                <w:sz w:val="18"/>
              </w:rPr>
              <w:t>str.strip</w:t>
            </w:r>
            <w:proofErr w:type="spellEnd"/>
            <w:r>
              <w:rPr>
                <w:rFonts w:cs="仿宋_GB2312"/>
                <w:sz w:val="18"/>
              </w:rPr>
              <w:t>()</w:t>
            </w:r>
            <w:r>
              <w:rPr>
                <w:rFonts w:cs="仿宋_GB2312"/>
                <w:sz w:val="18"/>
              </w:rPr>
              <w:br/>
            </w:r>
            <w:r>
              <w:rPr>
                <w:rFonts w:cs="仿宋_GB2312"/>
                <w:sz w:val="18"/>
              </w:rPr>
              <w:br/>
              <w:t>for column in ["</w:t>
            </w:r>
            <w:proofErr w:type="spellStart"/>
            <w:r>
              <w:rPr>
                <w:rFonts w:cs="仿宋_GB2312"/>
                <w:sz w:val="18"/>
              </w:rPr>
              <w:t>previous_reading</w:t>
            </w:r>
            <w:proofErr w:type="spellEnd"/>
            <w:r>
              <w:rPr>
                <w:rFonts w:cs="仿宋_GB2312"/>
                <w:sz w:val="18"/>
              </w:rPr>
              <w:t>", "</w:t>
            </w:r>
            <w:proofErr w:type="spellStart"/>
            <w:r>
              <w:rPr>
                <w:rFonts w:cs="仿宋_GB2312"/>
                <w:sz w:val="18"/>
              </w:rPr>
              <w:t>current_reading</w:t>
            </w:r>
            <w:proofErr w:type="spellEnd"/>
            <w:r>
              <w:rPr>
                <w:rFonts w:cs="仿宋_GB2312"/>
                <w:sz w:val="18"/>
              </w:rPr>
              <w:t>", "</w:t>
            </w:r>
            <w:proofErr w:type="spellStart"/>
            <w:r>
              <w:rPr>
                <w:rFonts w:cs="仿宋_GB2312"/>
                <w:sz w:val="18"/>
              </w:rPr>
              <w:t>unit_price</w:t>
            </w:r>
            <w:proofErr w:type="spellEnd"/>
            <w:r>
              <w:rPr>
                <w:rFonts w:cs="仿宋_GB2312"/>
                <w:sz w:val="18"/>
              </w:rPr>
              <w:t>"]:</w:t>
            </w:r>
            <w:r>
              <w:rPr>
                <w:rFonts w:cs="仿宋_GB2312"/>
                <w:sz w:val="18"/>
              </w:rPr>
              <w:br/>
              <w:t xml:space="preserve">    </w:t>
            </w:r>
            <w:proofErr w:type="spellStart"/>
            <w:r>
              <w:rPr>
                <w:rFonts w:cs="仿宋_GB2312"/>
                <w:sz w:val="18"/>
              </w:rPr>
              <w:t>raw_data</w:t>
            </w:r>
            <w:proofErr w:type="spellEnd"/>
            <w:r>
              <w:rPr>
                <w:rFonts w:cs="仿宋_GB2312"/>
                <w:sz w:val="18"/>
              </w:rPr>
              <w:t xml:space="preserve">[column] = </w:t>
            </w:r>
            <w:proofErr w:type="spellStart"/>
            <w:r>
              <w:rPr>
                <w:rFonts w:cs="仿宋_GB2312"/>
                <w:sz w:val="18"/>
              </w:rPr>
              <w:t>pd.to_numeric</w:t>
            </w:r>
            <w:proofErr w:type="spellEnd"/>
            <w:r>
              <w:rPr>
                <w:rFonts w:cs="仿宋_GB2312"/>
                <w:sz w:val="18"/>
              </w:rPr>
              <w:t>(</w:t>
            </w:r>
            <w:r>
              <w:rPr>
                <w:rFonts w:cs="仿宋_GB2312"/>
                <w:sz w:val="18"/>
              </w:rPr>
              <w:br/>
              <w:t xml:space="preserve">        </w:t>
            </w:r>
            <w:proofErr w:type="spellStart"/>
            <w:r>
              <w:rPr>
                <w:rFonts w:cs="仿宋_GB2312"/>
                <w:sz w:val="18"/>
              </w:rPr>
              <w:t>raw_data</w:t>
            </w:r>
            <w:proofErr w:type="spellEnd"/>
            <w:r>
              <w:rPr>
                <w:rFonts w:cs="仿宋_GB2312"/>
                <w:sz w:val="18"/>
              </w:rPr>
              <w:t>[column],</w:t>
            </w:r>
            <w:r>
              <w:rPr>
                <w:rFonts w:cs="仿宋_GB2312"/>
                <w:sz w:val="18"/>
              </w:rPr>
              <w:br/>
              <w:t xml:space="preserve">        errors="coerce",</w:t>
            </w:r>
            <w:r>
              <w:rPr>
                <w:rFonts w:cs="仿宋_GB2312"/>
                <w:sz w:val="18"/>
              </w:rPr>
              <w:br/>
              <w:t xml:space="preserve">    )</w:t>
            </w:r>
            <w:r>
              <w:rPr>
                <w:rFonts w:cs="仿宋_GB2312"/>
                <w:sz w:val="18"/>
              </w:rPr>
              <w:br/>
            </w:r>
            <w:r>
              <w:rPr>
                <w:rFonts w:cs="仿宋_GB2312"/>
                <w:sz w:val="18"/>
              </w:rPr>
              <w:br/>
            </w:r>
            <w:proofErr w:type="spellStart"/>
            <w:r>
              <w:rPr>
                <w:rFonts w:cs="仿宋_GB2312"/>
                <w:sz w:val="18"/>
              </w:rPr>
              <w:t>raw_data</w:t>
            </w:r>
            <w:proofErr w:type="spellEnd"/>
            <w:r>
              <w:rPr>
                <w:rFonts w:cs="仿宋_GB2312"/>
                <w:sz w:val="18"/>
              </w:rPr>
              <w:t>["</w:t>
            </w:r>
            <w:proofErr w:type="spellStart"/>
            <w:r>
              <w:rPr>
                <w:rFonts w:cs="仿宋_GB2312"/>
                <w:sz w:val="18"/>
              </w:rPr>
              <w:t>unit_price</w:t>
            </w:r>
            <w:proofErr w:type="spellEnd"/>
            <w:r>
              <w:rPr>
                <w:rFonts w:cs="仿宋_GB2312"/>
                <w:sz w:val="18"/>
              </w:rPr>
              <w:t xml:space="preserve">"] = </w:t>
            </w:r>
            <w:proofErr w:type="spellStart"/>
            <w:r>
              <w:rPr>
                <w:rFonts w:cs="仿宋_GB2312"/>
                <w:sz w:val="18"/>
              </w:rPr>
              <w:t>raw_data</w:t>
            </w:r>
            <w:proofErr w:type="spellEnd"/>
            <w:r>
              <w:rPr>
                <w:rFonts w:cs="仿宋_GB2312"/>
                <w:sz w:val="18"/>
              </w:rPr>
              <w:t>["</w:t>
            </w:r>
            <w:proofErr w:type="spellStart"/>
            <w:r>
              <w:rPr>
                <w:rFonts w:cs="仿宋_GB2312"/>
                <w:sz w:val="18"/>
              </w:rPr>
              <w:t>unit_price</w:t>
            </w:r>
            <w:proofErr w:type="spellEnd"/>
            <w:r>
              <w:rPr>
                <w:rFonts w:cs="仿宋_GB2312"/>
                <w:sz w:val="18"/>
              </w:rPr>
              <w:t>"].</w:t>
            </w:r>
            <w:proofErr w:type="spellStart"/>
            <w:r>
              <w:rPr>
                <w:rFonts w:cs="仿宋_GB2312"/>
                <w:sz w:val="18"/>
              </w:rPr>
              <w:t>fillna</w:t>
            </w:r>
            <w:proofErr w:type="spellEnd"/>
            <w:r>
              <w:rPr>
                <w:rFonts w:cs="仿宋_GB2312"/>
                <w:sz w:val="18"/>
              </w:rPr>
              <w:t>(0.62)</w:t>
            </w:r>
            <w:r>
              <w:rPr>
                <w:rFonts w:cs="仿宋_GB2312"/>
                <w:sz w:val="18"/>
              </w:rPr>
              <w:br/>
            </w:r>
            <w:proofErr w:type="spellStart"/>
            <w:r>
              <w:rPr>
                <w:rFonts w:cs="仿宋_GB2312"/>
                <w:sz w:val="18"/>
              </w:rPr>
              <w:t>raw_data</w:t>
            </w:r>
            <w:proofErr w:type="spellEnd"/>
            <w:r>
              <w:rPr>
                <w:rFonts w:cs="仿宋_GB2312"/>
                <w:sz w:val="18"/>
              </w:rPr>
              <w:t>["usage"] = (</w:t>
            </w:r>
            <w:r>
              <w:rPr>
                <w:rFonts w:cs="仿宋_GB2312"/>
                <w:sz w:val="18"/>
              </w:rPr>
              <w:br/>
              <w:t xml:space="preserve">    </w:t>
            </w:r>
            <w:proofErr w:type="spellStart"/>
            <w:r>
              <w:rPr>
                <w:rFonts w:cs="仿宋_GB2312"/>
                <w:sz w:val="18"/>
              </w:rPr>
              <w:t>raw_data</w:t>
            </w:r>
            <w:proofErr w:type="spellEnd"/>
            <w:r>
              <w:rPr>
                <w:rFonts w:cs="仿宋_GB2312"/>
                <w:sz w:val="18"/>
              </w:rPr>
              <w:t>["</w:t>
            </w:r>
            <w:proofErr w:type="spellStart"/>
            <w:r>
              <w:rPr>
                <w:rFonts w:cs="仿宋_GB2312"/>
                <w:sz w:val="18"/>
              </w:rPr>
              <w:t>current_reading</w:t>
            </w:r>
            <w:proofErr w:type="spellEnd"/>
            <w:r>
              <w:rPr>
                <w:rFonts w:cs="仿宋_GB2312"/>
                <w:sz w:val="18"/>
              </w:rPr>
              <w:t xml:space="preserve">"] - </w:t>
            </w:r>
            <w:proofErr w:type="spellStart"/>
            <w:r>
              <w:rPr>
                <w:rFonts w:cs="仿宋_GB2312"/>
                <w:sz w:val="18"/>
              </w:rPr>
              <w:t>raw_data</w:t>
            </w:r>
            <w:proofErr w:type="spellEnd"/>
            <w:r>
              <w:rPr>
                <w:rFonts w:cs="仿宋_GB2312"/>
                <w:sz w:val="18"/>
              </w:rPr>
              <w:t>["</w:t>
            </w:r>
            <w:proofErr w:type="spellStart"/>
            <w:r>
              <w:rPr>
                <w:rFonts w:cs="仿宋_GB2312"/>
                <w:sz w:val="18"/>
              </w:rPr>
              <w:t>previous_reading</w:t>
            </w:r>
            <w:proofErr w:type="spellEnd"/>
            <w:r>
              <w:rPr>
                <w:rFonts w:cs="仿宋_GB2312"/>
                <w:sz w:val="18"/>
              </w:rPr>
              <w:t>"]</w:t>
            </w:r>
            <w:r>
              <w:rPr>
                <w:rFonts w:cs="仿宋_GB2312"/>
                <w:sz w:val="18"/>
              </w:rPr>
              <w:br/>
              <w:t>)</w:t>
            </w:r>
          </w:p>
        </w:tc>
      </w:tr>
    </w:tbl>
    <w:p w14:paraId="22AF97AF" w14:textId="77777777" w:rsidR="002B7F4F" w:rsidRDefault="002B7F4F">
      <w:pPr>
        <w:spacing w:after="20"/>
        <w:rPr>
          <w:rFonts w:hint="eastAsia"/>
        </w:rPr>
      </w:pPr>
    </w:p>
    <w:p w14:paraId="455AEC77" w14:textId="77777777" w:rsidR="002B7F4F" w:rsidRDefault="00000000">
      <w:pPr>
        <w:pStyle w:val="21"/>
        <w:spacing w:before="120" w:after="100"/>
        <w:rPr>
          <w:color w:val="auto"/>
          <w:lang w:eastAsia="zh-CN"/>
        </w:rPr>
      </w:pPr>
      <w:r>
        <w:rPr>
          <w:rFonts w:ascii="仿宋_GB2312" w:eastAsia="仿宋_GB2312" w:hAnsi="仿宋_GB2312" w:cs="仿宋_GB2312"/>
          <w:color w:val="auto"/>
          <w:lang w:eastAsia="zh-CN"/>
        </w:rPr>
        <w:t>步骤 3：分离有效和异常数据</w:t>
      </w:r>
    </w:p>
    <w:p w14:paraId="4C2E6D8B" w14:textId="77777777" w:rsidR="002B7F4F" w:rsidRDefault="00000000">
      <w:pPr>
        <w:keepNext/>
        <w:spacing w:after="40"/>
        <w:rPr>
          <w:rFonts w:hint="eastAsia"/>
        </w:rPr>
      </w:pPr>
      <w:proofErr w:type="spellStart"/>
      <w:r>
        <w:rPr>
          <w:rFonts w:cs="仿宋_GB2312"/>
          <w:b/>
          <w:sz w:val="22"/>
        </w:rPr>
        <w:t>代码块</w:t>
      </w:r>
      <w:proofErr w:type="spellEnd"/>
      <w:r>
        <w:rPr>
          <w:rFonts w:cs="仿宋_GB2312"/>
          <w:b/>
          <w:sz w:val="22"/>
        </w:rPr>
        <w:t xml:space="preserve"> 3：继续输入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2"/>
      </w:tblGrid>
      <w:tr w:rsidR="002B7F4F" w14:paraId="5ED48E66" w14:textId="77777777">
        <w:trPr>
          <w:cantSplit/>
          <w:jc w:val="center"/>
        </w:trPr>
        <w:tc>
          <w:tcPr>
            <w:tcW w:w="975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</w:tcPr>
          <w:p w14:paraId="2C2D3EF2" w14:textId="77777777" w:rsidR="002B7F4F" w:rsidRDefault="00000000">
            <w:pPr>
              <w:spacing w:before="60" w:after="60" w:line="240" w:lineRule="auto"/>
              <w:ind w:left="85" w:right="85"/>
              <w:rPr>
                <w:rFonts w:hint="eastAsia"/>
              </w:rPr>
            </w:pPr>
            <w:proofErr w:type="spellStart"/>
            <w:r>
              <w:rPr>
                <w:rFonts w:cs="仿宋_GB2312"/>
                <w:sz w:val="18"/>
              </w:rPr>
              <w:t>valid_mask</w:t>
            </w:r>
            <w:proofErr w:type="spellEnd"/>
            <w:r>
              <w:rPr>
                <w:rFonts w:cs="仿宋_GB2312"/>
                <w:sz w:val="18"/>
              </w:rPr>
              <w:t xml:space="preserve"> = (</w:t>
            </w:r>
            <w:r>
              <w:rPr>
                <w:rFonts w:cs="仿宋_GB2312"/>
                <w:sz w:val="18"/>
              </w:rPr>
              <w:br/>
              <w:t xml:space="preserve">    </w:t>
            </w:r>
            <w:proofErr w:type="spellStart"/>
            <w:r>
              <w:rPr>
                <w:rFonts w:cs="仿宋_GB2312"/>
                <w:sz w:val="18"/>
              </w:rPr>
              <w:t>raw_data</w:t>
            </w:r>
            <w:proofErr w:type="spellEnd"/>
            <w:r>
              <w:rPr>
                <w:rFonts w:cs="仿宋_GB2312"/>
                <w:sz w:val="18"/>
              </w:rPr>
              <w:t>["</w:t>
            </w:r>
            <w:proofErr w:type="spellStart"/>
            <w:r>
              <w:rPr>
                <w:rFonts w:cs="仿宋_GB2312"/>
                <w:sz w:val="18"/>
              </w:rPr>
              <w:t>previous_reading</w:t>
            </w:r>
            <w:proofErr w:type="spellEnd"/>
            <w:r>
              <w:rPr>
                <w:rFonts w:cs="仿宋_GB2312"/>
                <w:sz w:val="18"/>
              </w:rPr>
              <w:t>"</w:t>
            </w:r>
            <w:proofErr w:type="gramStart"/>
            <w:r>
              <w:rPr>
                <w:rFonts w:cs="仿宋_GB2312"/>
                <w:sz w:val="18"/>
              </w:rPr>
              <w:t>].</w:t>
            </w:r>
            <w:proofErr w:type="spellStart"/>
            <w:r>
              <w:rPr>
                <w:rFonts w:cs="仿宋_GB2312"/>
                <w:sz w:val="18"/>
              </w:rPr>
              <w:t>notna</w:t>
            </w:r>
            <w:proofErr w:type="spellEnd"/>
            <w:proofErr w:type="gramEnd"/>
            <w:r>
              <w:rPr>
                <w:rFonts w:cs="仿宋_GB2312"/>
                <w:sz w:val="18"/>
              </w:rPr>
              <w:t>()</w:t>
            </w:r>
            <w:r>
              <w:rPr>
                <w:rFonts w:cs="仿宋_GB2312"/>
                <w:sz w:val="18"/>
              </w:rPr>
              <w:br/>
              <w:t xml:space="preserve">    &amp; </w:t>
            </w:r>
            <w:proofErr w:type="spellStart"/>
            <w:r>
              <w:rPr>
                <w:rFonts w:cs="仿宋_GB2312"/>
                <w:sz w:val="18"/>
              </w:rPr>
              <w:t>raw_data</w:t>
            </w:r>
            <w:proofErr w:type="spellEnd"/>
            <w:r>
              <w:rPr>
                <w:rFonts w:cs="仿宋_GB2312"/>
                <w:sz w:val="18"/>
              </w:rPr>
              <w:t>["</w:t>
            </w:r>
            <w:proofErr w:type="spellStart"/>
            <w:r>
              <w:rPr>
                <w:rFonts w:cs="仿宋_GB2312"/>
                <w:sz w:val="18"/>
              </w:rPr>
              <w:t>current_reading</w:t>
            </w:r>
            <w:proofErr w:type="spellEnd"/>
            <w:r>
              <w:rPr>
                <w:rFonts w:cs="仿宋_GB2312"/>
                <w:sz w:val="18"/>
              </w:rPr>
              <w:t>"</w:t>
            </w:r>
            <w:proofErr w:type="gramStart"/>
            <w:r>
              <w:rPr>
                <w:rFonts w:cs="仿宋_GB2312"/>
                <w:sz w:val="18"/>
              </w:rPr>
              <w:t>].</w:t>
            </w:r>
            <w:proofErr w:type="spellStart"/>
            <w:r>
              <w:rPr>
                <w:rFonts w:cs="仿宋_GB2312"/>
                <w:sz w:val="18"/>
              </w:rPr>
              <w:t>notna</w:t>
            </w:r>
            <w:proofErr w:type="spellEnd"/>
            <w:proofErr w:type="gramEnd"/>
            <w:r>
              <w:rPr>
                <w:rFonts w:cs="仿宋_GB2312"/>
                <w:sz w:val="18"/>
              </w:rPr>
              <w:t>()</w:t>
            </w:r>
            <w:r>
              <w:rPr>
                <w:rFonts w:cs="仿宋_GB2312"/>
                <w:sz w:val="18"/>
              </w:rPr>
              <w:br/>
              <w:t xml:space="preserve">    &amp; (</w:t>
            </w:r>
            <w:proofErr w:type="spellStart"/>
            <w:r>
              <w:rPr>
                <w:rFonts w:cs="仿宋_GB2312"/>
                <w:sz w:val="18"/>
              </w:rPr>
              <w:t>raw_data</w:t>
            </w:r>
            <w:proofErr w:type="spellEnd"/>
            <w:r>
              <w:rPr>
                <w:rFonts w:cs="仿宋_GB2312"/>
                <w:sz w:val="18"/>
              </w:rPr>
              <w:t>["usage"] &gt;= 0)</w:t>
            </w:r>
            <w:r>
              <w:rPr>
                <w:rFonts w:cs="仿宋_GB2312"/>
                <w:sz w:val="18"/>
              </w:rPr>
              <w:br/>
              <w:t>)</w:t>
            </w:r>
            <w:r>
              <w:rPr>
                <w:rFonts w:cs="仿宋_GB2312"/>
                <w:sz w:val="18"/>
              </w:rPr>
              <w:br/>
            </w:r>
            <w:r>
              <w:rPr>
                <w:rFonts w:cs="仿宋_GB2312"/>
                <w:sz w:val="18"/>
              </w:rPr>
              <w:br/>
            </w:r>
            <w:proofErr w:type="spellStart"/>
            <w:r>
              <w:rPr>
                <w:rFonts w:cs="仿宋_GB2312"/>
                <w:sz w:val="18"/>
              </w:rPr>
              <w:t>clean_data</w:t>
            </w:r>
            <w:proofErr w:type="spellEnd"/>
            <w:r>
              <w:rPr>
                <w:rFonts w:cs="仿宋_GB2312"/>
                <w:sz w:val="18"/>
              </w:rPr>
              <w:t xml:space="preserve"> = </w:t>
            </w:r>
            <w:proofErr w:type="spellStart"/>
            <w:r>
              <w:rPr>
                <w:rFonts w:cs="仿宋_GB2312"/>
                <w:sz w:val="18"/>
              </w:rPr>
              <w:t>raw_data.loc</w:t>
            </w:r>
            <w:proofErr w:type="spellEnd"/>
            <w:r>
              <w:rPr>
                <w:rFonts w:cs="仿宋_GB2312"/>
                <w:sz w:val="18"/>
              </w:rPr>
              <w:t>[</w:t>
            </w:r>
            <w:proofErr w:type="spellStart"/>
            <w:r>
              <w:rPr>
                <w:rFonts w:cs="仿宋_GB2312"/>
                <w:sz w:val="18"/>
              </w:rPr>
              <w:t>valid_mask</w:t>
            </w:r>
            <w:proofErr w:type="spellEnd"/>
            <w:proofErr w:type="gramStart"/>
            <w:r>
              <w:rPr>
                <w:rFonts w:cs="仿宋_GB2312"/>
                <w:sz w:val="18"/>
              </w:rPr>
              <w:t>].copy</w:t>
            </w:r>
            <w:proofErr w:type="gramEnd"/>
            <w:r>
              <w:rPr>
                <w:rFonts w:cs="仿宋_GB2312"/>
                <w:sz w:val="18"/>
              </w:rPr>
              <w:t>()</w:t>
            </w:r>
            <w:r>
              <w:rPr>
                <w:rFonts w:cs="仿宋_GB2312"/>
                <w:sz w:val="18"/>
              </w:rPr>
              <w:br/>
            </w:r>
            <w:proofErr w:type="spellStart"/>
            <w:r>
              <w:rPr>
                <w:rFonts w:cs="仿宋_GB2312"/>
                <w:sz w:val="18"/>
              </w:rPr>
              <w:t>error_data</w:t>
            </w:r>
            <w:proofErr w:type="spellEnd"/>
            <w:r>
              <w:rPr>
                <w:rFonts w:cs="仿宋_GB2312"/>
                <w:sz w:val="18"/>
              </w:rPr>
              <w:t xml:space="preserve"> = </w:t>
            </w:r>
            <w:proofErr w:type="spellStart"/>
            <w:r>
              <w:rPr>
                <w:rFonts w:cs="仿宋_GB2312"/>
                <w:sz w:val="18"/>
              </w:rPr>
              <w:t>raw_data.loc</w:t>
            </w:r>
            <w:proofErr w:type="spellEnd"/>
            <w:r>
              <w:rPr>
                <w:rFonts w:cs="仿宋_GB2312"/>
                <w:sz w:val="18"/>
              </w:rPr>
              <w:t>[~</w:t>
            </w:r>
            <w:proofErr w:type="spellStart"/>
            <w:r>
              <w:rPr>
                <w:rFonts w:cs="仿宋_GB2312"/>
                <w:sz w:val="18"/>
              </w:rPr>
              <w:t>valid_mask</w:t>
            </w:r>
            <w:proofErr w:type="spellEnd"/>
            <w:proofErr w:type="gramStart"/>
            <w:r>
              <w:rPr>
                <w:rFonts w:cs="仿宋_GB2312"/>
                <w:sz w:val="18"/>
              </w:rPr>
              <w:t>].copy</w:t>
            </w:r>
            <w:proofErr w:type="gramEnd"/>
            <w:r>
              <w:rPr>
                <w:rFonts w:cs="仿宋_GB2312"/>
                <w:sz w:val="18"/>
              </w:rPr>
              <w:t>()</w:t>
            </w:r>
            <w:r>
              <w:rPr>
                <w:rFonts w:cs="仿宋_GB2312"/>
                <w:sz w:val="18"/>
              </w:rPr>
              <w:br/>
            </w:r>
            <w:proofErr w:type="spellStart"/>
            <w:r>
              <w:rPr>
                <w:rFonts w:cs="仿宋_GB2312"/>
                <w:sz w:val="18"/>
              </w:rPr>
              <w:t>clean_data</w:t>
            </w:r>
            <w:proofErr w:type="spellEnd"/>
            <w:r>
              <w:rPr>
                <w:rFonts w:cs="仿宋_GB2312"/>
                <w:sz w:val="18"/>
              </w:rPr>
              <w:t>["amount"] = (</w:t>
            </w:r>
            <w:r>
              <w:rPr>
                <w:rFonts w:cs="仿宋_GB2312"/>
                <w:sz w:val="18"/>
              </w:rPr>
              <w:br/>
              <w:t xml:space="preserve">    </w:t>
            </w:r>
            <w:proofErr w:type="spellStart"/>
            <w:r>
              <w:rPr>
                <w:rFonts w:cs="仿宋_GB2312"/>
                <w:sz w:val="18"/>
              </w:rPr>
              <w:t>clean_data</w:t>
            </w:r>
            <w:proofErr w:type="spellEnd"/>
            <w:r>
              <w:rPr>
                <w:rFonts w:cs="仿宋_GB2312"/>
                <w:sz w:val="18"/>
              </w:rPr>
              <w:t xml:space="preserve">["usage"] * </w:t>
            </w:r>
            <w:proofErr w:type="spellStart"/>
            <w:r>
              <w:rPr>
                <w:rFonts w:cs="仿宋_GB2312"/>
                <w:sz w:val="18"/>
              </w:rPr>
              <w:t>clean_data</w:t>
            </w:r>
            <w:proofErr w:type="spellEnd"/>
            <w:r>
              <w:rPr>
                <w:rFonts w:cs="仿宋_GB2312"/>
                <w:sz w:val="18"/>
              </w:rPr>
              <w:t>["</w:t>
            </w:r>
            <w:proofErr w:type="spellStart"/>
            <w:r>
              <w:rPr>
                <w:rFonts w:cs="仿宋_GB2312"/>
                <w:sz w:val="18"/>
              </w:rPr>
              <w:t>unit_price</w:t>
            </w:r>
            <w:proofErr w:type="spellEnd"/>
            <w:r>
              <w:rPr>
                <w:rFonts w:cs="仿宋_GB2312"/>
                <w:sz w:val="18"/>
              </w:rPr>
              <w:t>"]</w:t>
            </w:r>
            <w:r>
              <w:rPr>
                <w:rFonts w:cs="仿宋_GB2312"/>
                <w:sz w:val="18"/>
              </w:rPr>
              <w:br/>
            </w:r>
            <w:proofErr w:type="gramStart"/>
            <w:r>
              <w:rPr>
                <w:rFonts w:cs="仿宋_GB2312"/>
                <w:sz w:val="18"/>
              </w:rPr>
              <w:t>).round</w:t>
            </w:r>
            <w:proofErr w:type="gramEnd"/>
            <w:r>
              <w:rPr>
                <w:rFonts w:cs="仿宋_GB2312"/>
                <w:sz w:val="18"/>
              </w:rPr>
              <w:t>(2)</w:t>
            </w:r>
          </w:p>
        </w:tc>
      </w:tr>
    </w:tbl>
    <w:p w14:paraId="1B67B9A5" w14:textId="77777777" w:rsidR="002B7F4F" w:rsidRDefault="002B7F4F">
      <w:pPr>
        <w:spacing w:after="20"/>
        <w:rPr>
          <w:rFonts w:hint="eastAsia"/>
        </w:rPr>
      </w:pPr>
    </w:p>
    <w:p w14:paraId="7549B991" w14:textId="77777777" w:rsidR="002B7F4F" w:rsidRDefault="00000000">
      <w:pPr>
        <w:pStyle w:val="21"/>
        <w:spacing w:before="120" w:after="100"/>
        <w:rPr>
          <w:color w:val="auto"/>
          <w:lang w:eastAsia="zh-CN"/>
        </w:rPr>
      </w:pPr>
      <w:r>
        <w:rPr>
          <w:rFonts w:ascii="仿宋_GB2312" w:eastAsia="仿宋_GB2312" w:hAnsi="仿宋_GB2312" w:cs="仿宋_GB2312"/>
          <w:color w:val="auto"/>
          <w:lang w:eastAsia="zh-CN"/>
        </w:rPr>
        <w:lastRenderedPageBreak/>
        <w:t>步骤 4：完成区域汇总</w:t>
      </w:r>
    </w:p>
    <w:p w14:paraId="2860EC95" w14:textId="77777777" w:rsidR="002B7F4F" w:rsidRDefault="00000000">
      <w:pPr>
        <w:keepNext/>
        <w:spacing w:after="40"/>
        <w:rPr>
          <w:rFonts w:hint="eastAsia"/>
          <w:lang w:eastAsia="zh-CN"/>
        </w:rPr>
      </w:pPr>
      <w:r>
        <w:rPr>
          <w:rFonts w:cs="仿宋_GB2312"/>
          <w:b/>
          <w:sz w:val="22"/>
          <w:lang w:eastAsia="zh-CN"/>
        </w:rPr>
        <w:t>代码块 4：继续输入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2"/>
      </w:tblGrid>
      <w:tr w:rsidR="002B7F4F" w14:paraId="04D1AE38" w14:textId="77777777">
        <w:trPr>
          <w:cantSplit/>
          <w:jc w:val="center"/>
        </w:trPr>
        <w:tc>
          <w:tcPr>
            <w:tcW w:w="975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</w:tcPr>
          <w:p w14:paraId="2960E22D" w14:textId="77777777" w:rsidR="002B7F4F" w:rsidRDefault="00000000">
            <w:pPr>
              <w:spacing w:before="60" w:after="60" w:line="240" w:lineRule="auto"/>
              <w:ind w:left="85" w:right="85"/>
              <w:rPr>
                <w:rFonts w:hint="eastAsia"/>
              </w:rPr>
            </w:pPr>
            <w:r>
              <w:rPr>
                <w:rFonts w:cs="仿宋_GB2312"/>
                <w:sz w:val="18"/>
              </w:rPr>
              <w:t xml:space="preserve">summary = </w:t>
            </w:r>
            <w:proofErr w:type="spellStart"/>
            <w:r>
              <w:rPr>
                <w:rFonts w:cs="仿宋_GB2312"/>
                <w:sz w:val="18"/>
              </w:rPr>
              <w:t>clean_data.groupby</w:t>
            </w:r>
            <w:proofErr w:type="spellEnd"/>
            <w:r>
              <w:rPr>
                <w:rFonts w:cs="仿宋_GB2312"/>
                <w:sz w:val="18"/>
              </w:rPr>
              <w:t xml:space="preserve">("region", </w:t>
            </w:r>
            <w:proofErr w:type="spellStart"/>
            <w:r>
              <w:rPr>
                <w:rFonts w:cs="仿宋_GB2312"/>
                <w:sz w:val="18"/>
              </w:rPr>
              <w:t>as_index</w:t>
            </w:r>
            <w:proofErr w:type="spellEnd"/>
            <w:r>
              <w:rPr>
                <w:rFonts w:cs="仿宋_GB2312"/>
                <w:sz w:val="18"/>
              </w:rPr>
              <w:t>=False).</w:t>
            </w:r>
            <w:proofErr w:type="spellStart"/>
            <w:r>
              <w:rPr>
                <w:rFonts w:cs="仿宋_GB2312"/>
                <w:sz w:val="18"/>
              </w:rPr>
              <w:t>agg</w:t>
            </w:r>
            <w:proofErr w:type="spellEnd"/>
            <w:r>
              <w:rPr>
                <w:rFonts w:cs="仿宋_GB2312"/>
                <w:sz w:val="18"/>
              </w:rPr>
              <w:t>(</w:t>
            </w:r>
            <w:r>
              <w:rPr>
                <w:rFonts w:cs="仿宋_GB2312"/>
                <w:sz w:val="18"/>
              </w:rPr>
              <w:br/>
              <w:t xml:space="preserve">    </w:t>
            </w:r>
            <w:proofErr w:type="spellStart"/>
            <w:r>
              <w:rPr>
                <w:rFonts w:cs="仿宋_GB2312"/>
                <w:sz w:val="18"/>
              </w:rPr>
              <w:t>customer_count</w:t>
            </w:r>
            <w:proofErr w:type="spellEnd"/>
            <w:r>
              <w:rPr>
                <w:rFonts w:cs="仿宋_GB2312"/>
                <w:sz w:val="18"/>
              </w:rPr>
              <w:t>=("</w:t>
            </w:r>
            <w:proofErr w:type="spellStart"/>
            <w:r>
              <w:rPr>
                <w:rFonts w:cs="仿宋_GB2312"/>
                <w:sz w:val="18"/>
              </w:rPr>
              <w:t>customer_id</w:t>
            </w:r>
            <w:proofErr w:type="spellEnd"/>
            <w:r>
              <w:rPr>
                <w:rFonts w:cs="仿宋_GB2312"/>
                <w:sz w:val="18"/>
              </w:rPr>
              <w:t>", "count"),</w:t>
            </w:r>
            <w:r>
              <w:rPr>
                <w:rFonts w:cs="仿宋_GB2312"/>
                <w:sz w:val="18"/>
              </w:rPr>
              <w:br/>
              <w:t xml:space="preserve">    </w:t>
            </w:r>
            <w:proofErr w:type="spellStart"/>
            <w:r>
              <w:rPr>
                <w:rFonts w:cs="仿宋_GB2312"/>
                <w:sz w:val="18"/>
              </w:rPr>
              <w:t>total_usage</w:t>
            </w:r>
            <w:proofErr w:type="spellEnd"/>
            <w:r>
              <w:rPr>
                <w:rFonts w:cs="仿宋_GB2312"/>
                <w:sz w:val="18"/>
              </w:rPr>
              <w:t>=("usage", "sum"),</w:t>
            </w:r>
            <w:r>
              <w:rPr>
                <w:rFonts w:cs="仿宋_GB2312"/>
                <w:sz w:val="18"/>
              </w:rPr>
              <w:br/>
              <w:t xml:space="preserve">    </w:t>
            </w:r>
            <w:proofErr w:type="spellStart"/>
            <w:r>
              <w:rPr>
                <w:rFonts w:cs="仿宋_GB2312"/>
                <w:sz w:val="18"/>
              </w:rPr>
              <w:t>average_usage</w:t>
            </w:r>
            <w:proofErr w:type="spellEnd"/>
            <w:r>
              <w:rPr>
                <w:rFonts w:cs="仿宋_GB2312"/>
                <w:sz w:val="18"/>
              </w:rPr>
              <w:t>=("usage", "mean"),</w:t>
            </w:r>
            <w:r>
              <w:rPr>
                <w:rFonts w:cs="仿宋_GB2312"/>
                <w:sz w:val="18"/>
              </w:rPr>
              <w:br/>
              <w:t xml:space="preserve">    </w:t>
            </w:r>
            <w:proofErr w:type="spellStart"/>
            <w:r>
              <w:rPr>
                <w:rFonts w:cs="仿宋_GB2312"/>
                <w:sz w:val="18"/>
              </w:rPr>
              <w:t>total_amount</w:t>
            </w:r>
            <w:proofErr w:type="spellEnd"/>
            <w:r>
              <w:rPr>
                <w:rFonts w:cs="仿宋_GB2312"/>
                <w:sz w:val="18"/>
              </w:rPr>
              <w:t>=("amount", "sum"),</w:t>
            </w:r>
            <w:r>
              <w:rPr>
                <w:rFonts w:cs="仿宋_GB2312"/>
                <w:sz w:val="18"/>
              </w:rPr>
              <w:br/>
              <w:t>)</w:t>
            </w:r>
            <w:r>
              <w:rPr>
                <w:rFonts w:cs="仿宋_GB2312"/>
                <w:sz w:val="18"/>
              </w:rPr>
              <w:br/>
            </w:r>
            <w:r>
              <w:rPr>
                <w:rFonts w:cs="仿宋_GB2312"/>
                <w:sz w:val="18"/>
              </w:rPr>
              <w:br/>
              <w:t>summary[["</w:t>
            </w:r>
            <w:proofErr w:type="spellStart"/>
            <w:r>
              <w:rPr>
                <w:rFonts w:cs="仿宋_GB2312"/>
                <w:sz w:val="18"/>
              </w:rPr>
              <w:t>total_usage</w:t>
            </w:r>
            <w:proofErr w:type="spellEnd"/>
            <w:r>
              <w:rPr>
                <w:rFonts w:cs="仿宋_GB2312"/>
                <w:sz w:val="18"/>
              </w:rPr>
              <w:t>", "</w:t>
            </w:r>
            <w:proofErr w:type="spellStart"/>
            <w:r>
              <w:rPr>
                <w:rFonts w:cs="仿宋_GB2312"/>
                <w:sz w:val="18"/>
              </w:rPr>
              <w:t>average_usage</w:t>
            </w:r>
            <w:proofErr w:type="spellEnd"/>
            <w:r>
              <w:rPr>
                <w:rFonts w:cs="仿宋_GB2312"/>
                <w:sz w:val="18"/>
              </w:rPr>
              <w:t>", "</w:t>
            </w:r>
            <w:proofErr w:type="spellStart"/>
            <w:r>
              <w:rPr>
                <w:rFonts w:cs="仿宋_GB2312"/>
                <w:sz w:val="18"/>
              </w:rPr>
              <w:t>total_amount</w:t>
            </w:r>
            <w:proofErr w:type="spellEnd"/>
            <w:r>
              <w:rPr>
                <w:rFonts w:cs="仿宋_GB2312"/>
                <w:sz w:val="18"/>
              </w:rPr>
              <w:t>"]] = summary[</w:t>
            </w:r>
            <w:r>
              <w:rPr>
                <w:rFonts w:cs="仿宋_GB2312"/>
                <w:sz w:val="18"/>
              </w:rPr>
              <w:br/>
              <w:t xml:space="preserve">    ["</w:t>
            </w:r>
            <w:proofErr w:type="spellStart"/>
            <w:r>
              <w:rPr>
                <w:rFonts w:cs="仿宋_GB2312"/>
                <w:sz w:val="18"/>
              </w:rPr>
              <w:t>total_usage</w:t>
            </w:r>
            <w:proofErr w:type="spellEnd"/>
            <w:r>
              <w:rPr>
                <w:rFonts w:cs="仿宋_GB2312"/>
                <w:sz w:val="18"/>
              </w:rPr>
              <w:t>", "</w:t>
            </w:r>
            <w:proofErr w:type="spellStart"/>
            <w:r>
              <w:rPr>
                <w:rFonts w:cs="仿宋_GB2312"/>
                <w:sz w:val="18"/>
              </w:rPr>
              <w:t>average_usage</w:t>
            </w:r>
            <w:proofErr w:type="spellEnd"/>
            <w:r>
              <w:rPr>
                <w:rFonts w:cs="仿宋_GB2312"/>
                <w:sz w:val="18"/>
              </w:rPr>
              <w:t>", "</w:t>
            </w:r>
            <w:proofErr w:type="spellStart"/>
            <w:r>
              <w:rPr>
                <w:rFonts w:cs="仿宋_GB2312"/>
                <w:sz w:val="18"/>
              </w:rPr>
              <w:t>total_amount</w:t>
            </w:r>
            <w:proofErr w:type="spellEnd"/>
            <w:r>
              <w:rPr>
                <w:rFonts w:cs="仿宋_GB2312"/>
                <w:sz w:val="18"/>
              </w:rPr>
              <w:t>"]</w:t>
            </w:r>
            <w:r>
              <w:rPr>
                <w:rFonts w:cs="仿宋_GB2312"/>
                <w:sz w:val="18"/>
              </w:rPr>
              <w:br/>
              <w:t>].round(2)</w:t>
            </w:r>
            <w:r>
              <w:rPr>
                <w:rFonts w:cs="仿宋_GB2312"/>
                <w:sz w:val="18"/>
              </w:rPr>
              <w:br/>
              <w:t xml:space="preserve">summary = </w:t>
            </w:r>
            <w:proofErr w:type="spellStart"/>
            <w:r>
              <w:rPr>
                <w:rFonts w:cs="仿宋_GB2312"/>
                <w:sz w:val="18"/>
              </w:rPr>
              <w:t>summary.sort_values</w:t>
            </w:r>
            <w:proofErr w:type="spellEnd"/>
            <w:r>
              <w:rPr>
                <w:rFonts w:cs="仿宋_GB2312"/>
                <w:sz w:val="18"/>
              </w:rPr>
              <w:t>("</w:t>
            </w:r>
            <w:proofErr w:type="spellStart"/>
            <w:r>
              <w:rPr>
                <w:rFonts w:cs="仿宋_GB2312"/>
                <w:sz w:val="18"/>
              </w:rPr>
              <w:t>total_usage</w:t>
            </w:r>
            <w:proofErr w:type="spellEnd"/>
            <w:r>
              <w:rPr>
                <w:rFonts w:cs="仿宋_GB2312"/>
                <w:sz w:val="18"/>
              </w:rPr>
              <w:t>", ascending=False)</w:t>
            </w:r>
          </w:p>
        </w:tc>
      </w:tr>
    </w:tbl>
    <w:p w14:paraId="7B1553F6" w14:textId="77777777" w:rsidR="002B7F4F" w:rsidRDefault="002B7F4F">
      <w:pPr>
        <w:spacing w:after="20"/>
        <w:rPr>
          <w:rFonts w:hint="eastAsia"/>
        </w:rPr>
      </w:pPr>
    </w:p>
    <w:p w14:paraId="7C42F85A" w14:textId="77777777" w:rsidR="002B7F4F" w:rsidRDefault="00000000">
      <w:pPr>
        <w:pStyle w:val="21"/>
        <w:spacing w:before="120" w:after="100"/>
        <w:rPr>
          <w:color w:val="auto"/>
          <w:lang w:eastAsia="zh-CN"/>
        </w:rPr>
      </w:pPr>
      <w:r>
        <w:rPr>
          <w:rFonts w:ascii="仿宋_GB2312" w:eastAsia="仿宋_GB2312" w:hAnsi="仿宋_GB2312" w:cs="仿宋_GB2312"/>
          <w:color w:val="auto"/>
          <w:lang w:eastAsia="zh-CN"/>
        </w:rPr>
        <w:lastRenderedPageBreak/>
        <w:t>步骤 5：写出并格式化综合 Excel 报告</w:t>
      </w:r>
    </w:p>
    <w:p w14:paraId="303E9BCB" w14:textId="77777777" w:rsidR="002B7F4F" w:rsidRDefault="00000000">
      <w:pPr>
        <w:keepNext/>
        <w:spacing w:after="40"/>
        <w:rPr>
          <w:rFonts w:hint="eastAsia"/>
        </w:rPr>
      </w:pPr>
      <w:proofErr w:type="spellStart"/>
      <w:r>
        <w:rPr>
          <w:rFonts w:cs="仿宋_GB2312"/>
          <w:b/>
          <w:sz w:val="22"/>
        </w:rPr>
        <w:t>代码块</w:t>
      </w:r>
      <w:proofErr w:type="spellEnd"/>
      <w:r>
        <w:rPr>
          <w:rFonts w:cs="仿宋_GB2312"/>
          <w:b/>
          <w:sz w:val="22"/>
        </w:rPr>
        <w:t xml:space="preserve"> 5：继续输入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2"/>
      </w:tblGrid>
      <w:tr w:rsidR="002B7F4F" w14:paraId="21D03146" w14:textId="77777777">
        <w:trPr>
          <w:cantSplit/>
          <w:jc w:val="center"/>
        </w:trPr>
        <w:tc>
          <w:tcPr>
            <w:tcW w:w="975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</w:tcPr>
          <w:p w14:paraId="6CEB8167" w14:textId="77777777" w:rsidR="002B7F4F" w:rsidRDefault="00000000">
            <w:pPr>
              <w:spacing w:before="60" w:after="60" w:line="240" w:lineRule="auto"/>
              <w:ind w:left="85" w:right="85"/>
              <w:rPr>
                <w:rFonts w:hint="eastAsia"/>
              </w:rPr>
            </w:pPr>
            <w:proofErr w:type="spellStart"/>
            <w:r>
              <w:rPr>
                <w:rFonts w:cs="仿宋_GB2312"/>
                <w:sz w:val="18"/>
              </w:rPr>
              <w:t>report_file</w:t>
            </w:r>
            <w:proofErr w:type="spellEnd"/>
            <w:r>
              <w:rPr>
                <w:rFonts w:cs="仿宋_GB2312"/>
                <w:sz w:val="18"/>
              </w:rPr>
              <w:t xml:space="preserve"> = </w:t>
            </w:r>
            <w:proofErr w:type="spellStart"/>
            <w:r>
              <w:rPr>
                <w:rFonts w:cs="仿宋_GB2312"/>
                <w:sz w:val="18"/>
              </w:rPr>
              <w:t>output_dir</w:t>
            </w:r>
            <w:proofErr w:type="spellEnd"/>
            <w:r>
              <w:rPr>
                <w:rFonts w:cs="仿宋_GB2312"/>
                <w:sz w:val="18"/>
              </w:rPr>
              <w:t xml:space="preserve"> / "final_data_analysis_report.xlsx"</w:t>
            </w:r>
            <w:r>
              <w:rPr>
                <w:rFonts w:cs="仿宋_GB2312"/>
                <w:sz w:val="18"/>
              </w:rPr>
              <w:br/>
            </w:r>
            <w:r>
              <w:rPr>
                <w:rFonts w:cs="仿宋_GB2312"/>
                <w:sz w:val="18"/>
              </w:rPr>
              <w:br/>
              <w:t xml:space="preserve">with </w:t>
            </w:r>
            <w:proofErr w:type="spellStart"/>
            <w:r>
              <w:rPr>
                <w:rFonts w:cs="仿宋_GB2312"/>
                <w:sz w:val="18"/>
              </w:rPr>
              <w:t>pd.ExcelWriter</w:t>
            </w:r>
            <w:proofErr w:type="spellEnd"/>
            <w:r>
              <w:rPr>
                <w:rFonts w:cs="仿宋_GB2312"/>
                <w:sz w:val="18"/>
              </w:rPr>
              <w:t>(</w:t>
            </w:r>
            <w:proofErr w:type="spellStart"/>
            <w:r>
              <w:rPr>
                <w:rFonts w:cs="仿宋_GB2312"/>
                <w:sz w:val="18"/>
              </w:rPr>
              <w:t>report_file</w:t>
            </w:r>
            <w:proofErr w:type="spellEnd"/>
            <w:r>
              <w:rPr>
                <w:rFonts w:cs="仿宋_GB2312"/>
                <w:sz w:val="18"/>
              </w:rPr>
              <w:t>, engine="</w:t>
            </w:r>
            <w:proofErr w:type="spellStart"/>
            <w:r>
              <w:rPr>
                <w:rFonts w:cs="仿宋_GB2312"/>
                <w:sz w:val="18"/>
              </w:rPr>
              <w:t>openpyxl</w:t>
            </w:r>
            <w:proofErr w:type="spellEnd"/>
            <w:r>
              <w:rPr>
                <w:rFonts w:cs="仿宋_GB2312"/>
                <w:sz w:val="18"/>
              </w:rPr>
              <w:t>") as writer:</w:t>
            </w:r>
            <w:r>
              <w:rPr>
                <w:rFonts w:cs="仿宋_GB2312"/>
                <w:sz w:val="18"/>
              </w:rPr>
              <w:br/>
              <w:t xml:space="preserve">    </w:t>
            </w:r>
            <w:proofErr w:type="spellStart"/>
            <w:r>
              <w:rPr>
                <w:rFonts w:cs="仿宋_GB2312"/>
                <w:sz w:val="18"/>
              </w:rPr>
              <w:t>clean_data.to_excel</w:t>
            </w:r>
            <w:proofErr w:type="spellEnd"/>
            <w:r>
              <w:rPr>
                <w:rFonts w:cs="仿宋_GB2312"/>
                <w:sz w:val="18"/>
              </w:rPr>
              <w:t xml:space="preserve">(writer, </w:t>
            </w:r>
            <w:proofErr w:type="spellStart"/>
            <w:r>
              <w:rPr>
                <w:rFonts w:cs="仿宋_GB2312"/>
                <w:sz w:val="18"/>
              </w:rPr>
              <w:t>sheet_name</w:t>
            </w:r>
            <w:proofErr w:type="spellEnd"/>
            <w:r>
              <w:rPr>
                <w:rFonts w:cs="仿宋_GB2312"/>
                <w:sz w:val="18"/>
              </w:rPr>
              <w:t>="</w:t>
            </w:r>
            <w:proofErr w:type="spellStart"/>
            <w:r>
              <w:rPr>
                <w:rFonts w:cs="仿宋_GB2312"/>
                <w:sz w:val="18"/>
              </w:rPr>
              <w:t>有效明细</w:t>
            </w:r>
            <w:proofErr w:type="spellEnd"/>
            <w:r>
              <w:rPr>
                <w:rFonts w:cs="仿宋_GB2312"/>
                <w:sz w:val="18"/>
              </w:rPr>
              <w:t>", index=False)</w:t>
            </w:r>
            <w:r>
              <w:rPr>
                <w:rFonts w:cs="仿宋_GB2312"/>
                <w:sz w:val="18"/>
              </w:rPr>
              <w:br/>
              <w:t xml:space="preserve">    </w:t>
            </w:r>
            <w:proofErr w:type="spellStart"/>
            <w:r>
              <w:rPr>
                <w:rFonts w:cs="仿宋_GB2312"/>
                <w:sz w:val="18"/>
              </w:rPr>
              <w:t>error_data.to_excel</w:t>
            </w:r>
            <w:proofErr w:type="spellEnd"/>
            <w:r>
              <w:rPr>
                <w:rFonts w:cs="仿宋_GB2312"/>
                <w:sz w:val="18"/>
              </w:rPr>
              <w:t xml:space="preserve">(writer, </w:t>
            </w:r>
            <w:proofErr w:type="spellStart"/>
            <w:r>
              <w:rPr>
                <w:rFonts w:cs="仿宋_GB2312"/>
                <w:sz w:val="18"/>
              </w:rPr>
              <w:t>sheet_name</w:t>
            </w:r>
            <w:proofErr w:type="spellEnd"/>
            <w:r>
              <w:rPr>
                <w:rFonts w:cs="仿宋_GB2312"/>
                <w:sz w:val="18"/>
              </w:rPr>
              <w:t>="</w:t>
            </w:r>
            <w:proofErr w:type="spellStart"/>
            <w:r>
              <w:rPr>
                <w:rFonts w:cs="仿宋_GB2312"/>
                <w:sz w:val="18"/>
              </w:rPr>
              <w:t>异常明细</w:t>
            </w:r>
            <w:proofErr w:type="spellEnd"/>
            <w:r>
              <w:rPr>
                <w:rFonts w:cs="仿宋_GB2312"/>
                <w:sz w:val="18"/>
              </w:rPr>
              <w:t>", index=False)</w:t>
            </w:r>
            <w:r>
              <w:rPr>
                <w:rFonts w:cs="仿宋_GB2312"/>
                <w:sz w:val="18"/>
              </w:rPr>
              <w:br/>
              <w:t xml:space="preserve">    </w:t>
            </w:r>
            <w:proofErr w:type="spellStart"/>
            <w:r>
              <w:rPr>
                <w:rFonts w:cs="仿宋_GB2312"/>
                <w:sz w:val="18"/>
              </w:rPr>
              <w:t>summary.to_excel</w:t>
            </w:r>
            <w:proofErr w:type="spellEnd"/>
            <w:r>
              <w:rPr>
                <w:rFonts w:cs="仿宋_GB2312"/>
                <w:sz w:val="18"/>
              </w:rPr>
              <w:t xml:space="preserve">(writer, </w:t>
            </w:r>
            <w:proofErr w:type="spellStart"/>
            <w:r>
              <w:rPr>
                <w:rFonts w:cs="仿宋_GB2312"/>
                <w:sz w:val="18"/>
              </w:rPr>
              <w:t>sheet_name</w:t>
            </w:r>
            <w:proofErr w:type="spellEnd"/>
            <w:r>
              <w:rPr>
                <w:rFonts w:cs="仿宋_GB2312"/>
                <w:sz w:val="18"/>
              </w:rPr>
              <w:t>="</w:t>
            </w:r>
            <w:proofErr w:type="spellStart"/>
            <w:r>
              <w:rPr>
                <w:rFonts w:cs="仿宋_GB2312"/>
                <w:sz w:val="18"/>
              </w:rPr>
              <w:t>区域汇总</w:t>
            </w:r>
            <w:proofErr w:type="spellEnd"/>
            <w:r>
              <w:rPr>
                <w:rFonts w:cs="仿宋_GB2312"/>
                <w:sz w:val="18"/>
              </w:rPr>
              <w:t>", index=False)</w:t>
            </w:r>
            <w:r>
              <w:rPr>
                <w:rFonts w:cs="仿宋_GB2312"/>
                <w:sz w:val="18"/>
              </w:rPr>
              <w:br/>
            </w:r>
            <w:r>
              <w:rPr>
                <w:rFonts w:cs="仿宋_GB2312"/>
                <w:sz w:val="18"/>
              </w:rPr>
              <w:br/>
              <w:t xml:space="preserve">workbook = </w:t>
            </w:r>
            <w:proofErr w:type="spellStart"/>
            <w:r>
              <w:rPr>
                <w:rFonts w:cs="仿宋_GB2312"/>
                <w:sz w:val="18"/>
              </w:rPr>
              <w:t>load_workbook</w:t>
            </w:r>
            <w:proofErr w:type="spellEnd"/>
            <w:r>
              <w:rPr>
                <w:rFonts w:cs="仿宋_GB2312"/>
                <w:sz w:val="18"/>
              </w:rPr>
              <w:t>(</w:t>
            </w:r>
            <w:proofErr w:type="spellStart"/>
            <w:r>
              <w:rPr>
                <w:rFonts w:cs="仿宋_GB2312"/>
                <w:sz w:val="18"/>
              </w:rPr>
              <w:t>report_file</w:t>
            </w:r>
            <w:proofErr w:type="spellEnd"/>
            <w:r>
              <w:rPr>
                <w:rFonts w:cs="仿宋_GB2312"/>
                <w:sz w:val="18"/>
              </w:rPr>
              <w:t>)</w:t>
            </w:r>
            <w:r>
              <w:rPr>
                <w:rFonts w:cs="仿宋_GB2312"/>
                <w:sz w:val="18"/>
              </w:rPr>
              <w:br/>
              <w:t xml:space="preserve">for worksheet in </w:t>
            </w:r>
            <w:proofErr w:type="spellStart"/>
            <w:r>
              <w:rPr>
                <w:rFonts w:cs="仿宋_GB2312"/>
                <w:sz w:val="18"/>
              </w:rPr>
              <w:t>workbook.worksheets</w:t>
            </w:r>
            <w:proofErr w:type="spellEnd"/>
            <w:r>
              <w:rPr>
                <w:rFonts w:cs="仿宋_GB2312"/>
                <w:sz w:val="18"/>
              </w:rPr>
              <w:t>:</w:t>
            </w:r>
            <w:r>
              <w:rPr>
                <w:rFonts w:cs="仿宋_GB2312"/>
                <w:sz w:val="18"/>
              </w:rPr>
              <w:br/>
              <w:t xml:space="preserve">    </w:t>
            </w:r>
            <w:proofErr w:type="spellStart"/>
            <w:r>
              <w:rPr>
                <w:rFonts w:cs="仿宋_GB2312"/>
                <w:sz w:val="18"/>
              </w:rPr>
              <w:t>worksheet.freeze_panes</w:t>
            </w:r>
            <w:proofErr w:type="spellEnd"/>
            <w:r>
              <w:rPr>
                <w:rFonts w:cs="仿宋_GB2312"/>
                <w:sz w:val="18"/>
              </w:rPr>
              <w:t xml:space="preserve"> = "A2"</w:t>
            </w:r>
            <w:r>
              <w:rPr>
                <w:rFonts w:cs="仿宋_GB2312"/>
                <w:sz w:val="18"/>
              </w:rPr>
              <w:br/>
              <w:t xml:space="preserve">    for cell in worksheet[1]:</w:t>
            </w:r>
            <w:r>
              <w:rPr>
                <w:rFonts w:cs="仿宋_GB2312"/>
                <w:sz w:val="18"/>
              </w:rPr>
              <w:br/>
              <w:t xml:space="preserve">        </w:t>
            </w:r>
            <w:proofErr w:type="spellStart"/>
            <w:r>
              <w:rPr>
                <w:rFonts w:cs="仿宋_GB2312"/>
                <w:sz w:val="18"/>
              </w:rPr>
              <w:t>cell.font</w:t>
            </w:r>
            <w:proofErr w:type="spellEnd"/>
            <w:r>
              <w:rPr>
                <w:rFonts w:cs="仿宋_GB2312"/>
                <w:sz w:val="18"/>
              </w:rPr>
              <w:t xml:space="preserve"> = Font(bold=True, color="FFFFFF")</w:t>
            </w:r>
            <w:r>
              <w:rPr>
                <w:rFonts w:cs="仿宋_GB2312"/>
                <w:sz w:val="18"/>
              </w:rPr>
              <w:br/>
              <w:t xml:space="preserve">        </w:t>
            </w:r>
            <w:proofErr w:type="spellStart"/>
            <w:r>
              <w:rPr>
                <w:rFonts w:cs="仿宋_GB2312"/>
                <w:sz w:val="18"/>
              </w:rPr>
              <w:t>cell.fill</w:t>
            </w:r>
            <w:proofErr w:type="spellEnd"/>
            <w:r>
              <w:rPr>
                <w:rFonts w:cs="仿宋_GB2312"/>
                <w:sz w:val="18"/>
              </w:rPr>
              <w:t xml:space="preserve"> = </w:t>
            </w:r>
            <w:proofErr w:type="spellStart"/>
            <w:r>
              <w:rPr>
                <w:rFonts w:cs="仿宋_GB2312"/>
                <w:sz w:val="18"/>
              </w:rPr>
              <w:t>PatternFill</w:t>
            </w:r>
            <w:proofErr w:type="spellEnd"/>
            <w:r>
              <w:rPr>
                <w:rFonts w:cs="仿宋_GB2312"/>
                <w:sz w:val="18"/>
              </w:rPr>
              <w:t xml:space="preserve">("solid", </w:t>
            </w:r>
            <w:proofErr w:type="spellStart"/>
            <w:r>
              <w:rPr>
                <w:rFonts w:cs="仿宋_GB2312"/>
                <w:sz w:val="18"/>
              </w:rPr>
              <w:t>fgColor</w:t>
            </w:r>
            <w:proofErr w:type="spellEnd"/>
            <w:r>
              <w:rPr>
                <w:rFonts w:cs="仿宋_GB2312"/>
                <w:sz w:val="18"/>
              </w:rPr>
              <w:t>="1F4E79")</w:t>
            </w:r>
            <w:r>
              <w:rPr>
                <w:rFonts w:cs="仿宋_GB2312"/>
                <w:sz w:val="18"/>
              </w:rPr>
              <w:br/>
              <w:t xml:space="preserve">        </w:t>
            </w:r>
            <w:proofErr w:type="spellStart"/>
            <w:r>
              <w:rPr>
                <w:rFonts w:cs="仿宋_GB2312"/>
                <w:sz w:val="18"/>
              </w:rPr>
              <w:t>cell.alignment</w:t>
            </w:r>
            <w:proofErr w:type="spellEnd"/>
            <w:r>
              <w:rPr>
                <w:rFonts w:cs="仿宋_GB2312"/>
                <w:sz w:val="18"/>
              </w:rPr>
              <w:t xml:space="preserve"> = Alignment(horizontal="center")</w:t>
            </w:r>
            <w:r>
              <w:rPr>
                <w:rFonts w:cs="仿宋_GB2312"/>
                <w:sz w:val="18"/>
              </w:rPr>
              <w:br/>
            </w:r>
            <w:r>
              <w:rPr>
                <w:rFonts w:cs="仿宋_GB2312"/>
                <w:sz w:val="18"/>
              </w:rPr>
              <w:br/>
              <w:t xml:space="preserve">    for </w:t>
            </w:r>
            <w:proofErr w:type="spellStart"/>
            <w:r>
              <w:rPr>
                <w:rFonts w:cs="仿宋_GB2312"/>
                <w:sz w:val="18"/>
              </w:rPr>
              <w:t>column_cells</w:t>
            </w:r>
            <w:proofErr w:type="spellEnd"/>
            <w:r>
              <w:rPr>
                <w:rFonts w:cs="仿宋_GB2312"/>
                <w:sz w:val="18"/>
              </w:rPr>
              <w:t xml:space="preserve"> in </w:t>
            </w:r>
            <w:proofErr w:type="spellStart"/>
            <w:r>
              <w:rPr>
                <w:rFonts w:cs="仿宋_GB2312"/>
                <w:sz w:val="18"/>
              </w:rPr>
              <w:t>worksheet.columns</w:t>
            </w:r>
            <w:proofErr w:type="spellEnd"/>
            <w:r>
              <w:rPr>
                <w:rFonts w:cs="仿宋_GB2312"/>
                <w:sz w:val="18"/>
              </w:rPr>
              <w:t>:</w:t>
            </w:r>
            <w:r>
              <w:rPr>
                <w:rFonts w:cs="仿宋_GB2312"/>
                <w:sz w:val="18"/>
              </w:rPr>
              <w:br/>
              <w:t xml:space="preserve">        </w:t>
            </w:r>
            <w:proofErr w:type="spellStart"/>
            <w:r>
              <w:rPr>
                <w:rFonts w:cs="仿宋_GB2312"/>
                <w:sz w:val="18"/>
              </w:rPr>
              <w:t>max_length</w:t>
            </w:r>
            <w:proofErr w:type="spellEnd"/>
            <w:r>
              <w:rPr>
                <w:rFonts w:cs="仿宋_GB2312"/>
                <w:sz w:val="18"/>
              </w:rPr>
              <w:t xml:space="preserve"> = max(</w:t>
            </w:r>
            <w:r>
              <w:rPr>
                <w:rFonts w:cs="仿宋_GB2312"/>
                <w:sz w:val="18"/>
              </w:rPr>
              <w:br/>
              <w:t xml:space="preserve">            </w:t>
            </w:r>
            <w:proofErr w:type="spellStart"/>
            <w:r>
              <w:rPr>
                <w:rFonts w:cs="仿宋_GB2312"/>
                <w:sz w:val="18"/>
              </w:rPr>
              <w:t>len</w:t>
            </w:r>
            <w:proofErr w:type="spellEnd"/>
            <w:r>
              <w:rPr>
                <w:rFonts w:cs="仿宋_GB2312"/>
                <w:sz w:val="18"/>
              </w:rPr>
              <w:t>(str(</w:t>
            </w:r>
            <w:proofErr w:type="spellStart"/>
            <w:r>
              <w:rPr>
                <w:rFonts w:cs="仿宋_GB2312"/>
                <w:sz w:val="18"/>
              </w:rPr>
              <w:t>cell.value</w:t>
            </w:r>
            <w:proofErr w:type="spellEnd"/>
            <w:r>
              <w:rPr>
                <w:rFonts w:cs="仿宋_GB2312"/>
                <w:sz w:val="18"/>
              </w:rPr>
              <w:t xml:space="preserve">)) if </w:t>
            </w:r>
            <w:proofErr w:type="spellStart"/>
            <w:r>
              <w:rPr>
                <w:rFonts w:cs="仿宋_GB2312"/>
                <w:sz w:val="18"/>
              </w:rPr>
              <w:t>cell.value</w:t>
            </w:r>
            <w:proofErr w:type="spellEnd"/>
            <w:r>
              <w:rPr>
                <w:rFonts w:cs="仿宋_GB2312"/>
                <w:sz w:val="18"/>
              </w:rPr>
              <w:t xml:space="preserve"> is not None else 0</w:t>
            </w:r>
            <w:r>
              <w:rPr>
                <w:rFonts w:cs="仿宋_GB2312"/>
                <w:sz w:val="18"/>
              </w:rPr>
              <w:br/>
              <w:t xml:space="preserve">            for cell in </w:t>
            </w:r>
            <w:proofErr w:type="spellStart"/>
            <w:r>
              <w:rPr>
                <w:rFonts w:cs="仿宋_GB2312"/>
                <w:sz w:val="18"/>
              </w:rPr>
              <w:t>column_cells</w:t>
            </w:r>
            <w:proofErr w:type="spellEnd"/>
            <w:r>
              <w:rPr>
                <w:rFonts w:cs="仿宋_GB2312"/>
                <w:sz w:val="18"/>
              </w:rPr>
              <w:br/>
              <w:t xml:space="preserve">        )</w:t>
            </w:r>
            <w:r>
              <w:rPr>
                <w:rFonts w:cs="仿宋_GB2312"/>
                <w:sz w:val="18"/>
              </w:rPr>
              <w:br/>
              <w:t xml:space="preserve">        </w:t>
            </w:r>
            <w:proofErr w:type="spellStart"/>
            <w:r>
              <w:rPr>
                <w:rFonts w:cs="仿宋_GB2312"/>
                <w:sz w:val="18"/>
              </w:rPr>
              <w:t>worksheet.column_dimensions</w:t>
            </w:r>
            <w:proofErr w:type="spellEnd"/>
            <w:r>
              <w:rPr>
                <w:rFonts w:cs="仿宋_GB2312"/>
                <w:sz w:val="18"/>
              </w:rPr>
              <w:t>[</w:t>
            </w:r>
            <w:r>
              <w:rPr>
                <w:rFonts w:cs="仿宋_GB2312"/>
                <w:sz w:val="18"/>
              </w:rPr>
              <w:br/>
              <w:t xml:space="preserve">            </w:t>
            </w:r>
            <w:proofErr w:type="spellStart"/>
            <w:r>
              <w:rPr>
                <w:rFonts w:cs="仿宋_GB2312"/>
                <w:sz w:val="18"/>
              </w:rPr>
              <w:t>column_cells</w:t>
            </w:r>
            <w:proofErr w:type="spellEnd"/>
            <w:r>
              <w:rPr>
                <w:rFonts w:cs="仿宋_GB2312"/>
                <w:sz w:val="18"/>
              </w:rPr>
              <w:t>[0].</w:t>
            </w:r>
            <w:proofErr w:type="spellStart"/>
            <w:r>
              <w:rPr>
                <w:rFonts w:cs="仿宋_GB2312"/>
                <w:sz w:val="18"/>
              </w:rPr>
              <w:t>column_letter</w:t>
            </w:r>
            <w:proofErr w:type="spellEnd"/>
            <w:r>
              <w:rPr>
                <w:rFonts w:cs="仿宋_GB2312"/>
                <w:sz w:val="18"/>
              </w:rPr>
              <w:br/>
              <w:t xml:space="preserve">        ].width = min(</w:t>
            </w:r>
            <w:proofErr w:type="spellStart"/>
            <w:r>
              <w:rPr>
                <w:rFonts w:cs="仿宋_GB2312"/>
                <w:sz w:val="18"/>
              </w:rPr>
              <w:t>max_length</w:t>
            </w:r>
            <w:proofErr w:type="spellEnd"/>
            <w:r>
              <w:rPr>
                <w:rFonts w:cs="仿宋_GB2312"/>
                <w:sz w:val="18"/>
              </w:rPr>
              <w:t xml:space="preserve"> + 3, 24)</w:t>
            </w:r>
            <w:r>
              <w:rPr>
                <w:rFonts w:cs="仿宋_GB2312"/>
                <w:sz w:val="18"/>
              </w:rPr>
              <w:br/>
            </w:r>
            <w:r>
              <w:rPr>
                <w:rFonts w:cs="仿宋_GB2312"/>
                <w:sz w:val="18"/>
              </w:rPr>
              <w:br/>
            </w:r>
            <w:proofErr w:type="spellStart"/>
            <w:r>
              <w:rPr>
                <w:rFonts w:cs="仿宋_GB2312"/>
                <w:sz w:val="18"/>
              </w:rPr>
              <w:t>workbook.save</w:t>
            </w:r>
            <w:proofErr w:type="spellEnd"/>
            <w:r>
              <w:rPr>
                <w:rFonts w:cs="仿宋_GB2312"/>
                <w:sz w:val="18"/>
              </w:rPr>
              <w:t>(</w:t>
            </w:r>
            <w:proofErr w:type="spellStart"/>
            <w:r>
              <w:rPr>
                <w:rFonts w:cs="仿宋_GB2312"/>
                <w:sz w:val="18"/>
              </w:rPr>
              <w:t>report_file</w:t>
            </w:r>
            <w:proofErr w:type="spellEnd"/>
            <w:r>
              <w:rPr>
                <w:rFonts w:cs="仿宋_GB2312"/>
                <w:sz w:val="18"/>
              </w:rPr>
              <w:t>)</w:t>
            </w:r>
          </w:p>
        </w:tc>
      </w:tr>
    </w:tbl>
    <w:p w14:paraId="4AFF10C9" w14:textId="77777777" w:rsidR="002B7F4F" w:rsidRDefault="002B7F4F">
      <w:pPr>
        <w:spacing w:after="20"/>
        <w:rPr>
          <w:rFonts w:hint="eastAsia"/>
        </w:rPr>
      </w:pPr>
    </w:p>
    <w:p w14:paraId="3633DE5D" w14:textId="77777777" w:rsidR="002B7F4F" w:rsidRDefault="00000000">
      <w:pPr>
        <w:pStyle w:val="21"/>
        <w:spacing w:before="120" w:after="100"/>
        <w:rPr>
          <w:color w:val="auto"/>
          <w:lang w:eastAsia="zh-CN"/>
        </w:rPr>
      </w:pPr>
      <w:r>
        <w:rPr>
          <w:rFonts w:ascii="仿宋_GB2312" w:eastAsia="仿宋_GB2312" w:hAnsi="仿宋_GB2312" w:cs="仿宋_GB2312"/>
          <w:color w:val="auto"/>
          <w:lang w:eastAsia="zh-CN"/>
        </w:rPr>
        <w:lastRenderedPageBreak/>
        <w:t>步骤 6：生成汇总柱状图并输出结果</w:t>
      </w:r>
    </w:p>
    <w:p w14:paraId="7EE66C79" w14:textId="77777777" w:rsidR="002B7F4F" w:rsidRDefault="00000000">
      <w:pPr>
        <w:keepNext/>
        <w:spacing w:after="40"/>
        <w:rPr>
          <w:rFonts w:hint="eastAsia"/>
          <w:lang w:eastAsia="zh-CN"/>
        </w:rPr>
      </w:pPr>
      <w:r>
        <w:rPr>
          <w:rFonts w:cs="仿宋_GB2312"/>
          <w:b/>
          <w:sz w:val="22"/>
          <w:lang w:eastAsia="zh-CN"/>
        </w:rPr>
        <w:t>代码块 6：继续输入并运行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2"/>
      </w:tblGrid>
      <w:tr w:rsidR="002B7F4F" w14:paraId="69FDF217" w14:textId="77777777">
        <w:trPr>
          <w:cantSplit/>
          <w:jc w:val="center"/>
        </w:trPr>
        <w:tc>
          <w:tcPr>
            <w:tcW w:w="975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</w:tcPr>
          <w:p w14:paraId="68DC643A" w14:textId="77777777" w:rsidR="002B7F4F" w:rsidRDefault="00000000">
            <w:pPr>
              <w:spacing w:before="60" w:after="60" w:line="240" w:lineRule="auto"/>
              <w:ind w:left="85" w:right="85"/>
              <w:rPr>
                <w:rFonts w:hint="eastAsia"/>
              </w:rPr>
            </w:pPr>
            <w:proofErr w:type="spellStart"/>
            <w:r>
              <w:rPr>
                <w:rFonts w:cs="仿宋_GB2312"/>
                <w:sz w:val="18"/>
              </w:rPr>
              <w:t>plt.figure</w:t>
            </w:r>
            <w:proofErr w:type="spellEnd"/>
            <w:r>
              <w:rPr>
                <w:rFonts w:cs="仿宋_GB2312"/>
                <w:sz w:val="18"/>
              </w:rPr>
              <w:t>(</w:t>
            </w:r>
            <w:proofErr w:type="spellStart"/>
            <w:r>
              <w:rPr>
                <w:rFonts w:cs="仿宋_GB2312"/>
                <w:sz w:val="18"/>
              </w:rPr>
              <w:t>figsize</w:t>
            </w:r>
            <w:proofErr w:type="spellEnd"/>
            <w:r>
              <w:rPr>
                <w:rFonts w:cs="仿宋_GB2312"/>
                <w:sz w:val="18"/>
              </w:rPr>
              <w:t>=(7, 5))</w:t>
            </w:r>
            <w:r>
              <w:rPr>
                <w:rFonts w:cs="仿宋_GB2312"/>
                <w:sz w:val="18"/>
              </w:rPr>
              <w:br/>
            </w:r>
            <w:proofErr w:type="spellStart"/>
            <w:r>
              <w:rPr>
                <w:rFonts w:cs="仿宋_GB2312"/>
                <w:sz w:val="18"/>
              </w:rPr>
              <w:t>plt.bar</w:t>
            </w:r>
            <w:proofErr w:type="spellEnd"/>
            <w:r>
              <w:rPr>
                <w:rFonts w:cs="仿宋_GB2312"/>
                <w:sz w:val="18"/>
              </w:rPr>
              <w:t>(summary["region"], summary["</w:t>
            </w:r>
            <w:proofErr w:type="spellStart"/>
            <w:r>
              <w:rPr>
                <w:rFonts w:cs="仿宋_GB2312"/>
                <w:sz w:val="18"/>
              </w:rPr>
              <w:t>total_usage</w:t>
            </w:r>
            <w:proofErr w:type="spellEnd"/>
            <w:r>
              <w:rPr>
                <w:rFonts w:cs="仿宋_GB2312"/>
                <w:sz w:val="18"/>
              </w:rPr>
              <w:t>"])</w:t>
            </w:r>
            <w:r>
              <w:rPr>
                <w:rFonts w:cs="仿宋_GB2312"/>
                <w:sz w:val="18"/>
              </w:rPr>
              <w:br/>
            </w:r>
            <w:proofErr w:type="spellStart"/>
            <w:r>
              <w:rPr>
                <w:rFonts w:cs="仿宋_GB2312"/>
                <w:sz w:val="18"/>
              </w:rPr>
              <w:t>plt.title</w:t>
            </w:r>
            <w:proofErr w:type="spellEnd"/>
            <w:r>
              <w:rPr>
                <w:rFonts w:cs="仿宋_GB2312"/>
                <w:sz w:val="18"/>
              </w:rPr>
              <w:t>("</w:t>
            </w:r>
            <w:proofErr w:type="spellStart"/>
            <w:r>
              <w:rPr>
                <w:rFonts w:cs="仿宋_GB2312"/>
                <w:sz w:val="18"/>
              </w:rPr>
              <w:t>综合练习：虚拟区域总用量</w:t>
            </w:r>
            <w:proofErr w:type="spellEnd"/>
            <w:r>
              <w:rPr>
                <w:rFonts w:cs="仿宋_GB2312"/>
                <w:sz w:val="18"/>
              </w:rPr>
              <w:t>")</w:t>
            </w:r>
            <w:r>
              <w:rPr>
                <w:rFonts w:cs="仿宋_GB2312"/>
                <w:sz w:val="18"/>
              </w:rPr>
              <w:br/>
            </w:r>
            <w:proofErr w:type="spellStart"/>
            <w:r>
              <w:rPr>
                <w:rFonts w:cs="仿宋_GB2312"/>
                <w:sz w:val="18"/>
              </w:rPr>
              <w:t>plt.xlabel</w:t>
            </w:r>
            <w:proofErr w:type="spellEnd"/>
            <w:r>
              <w:rPr>
                <w:rFonts w:cs="仿宋_GB2312"/>
                <w:sz w:val="18"/>
              </w:rPr>
              <w:t>("</w:t>
            </w:r>
            <w:proofErr w:type="spellStart"/>
            <w:r>
              <w:rPr>
                <w:rFonts w:cs="仿宋_GB2312"/>
                <w:sz w:val="18"/>
              </w:rPr>
              <w:t>区域</w:t>
            </w:r>
            <w:proofErr w:type="spellEnd"/>
            <w:r>
              <w:rPr>
                <w:rFonts w:cs="仿宋_GB2312"/>
                <w:sz w:val="18"/>
              </w:rPr>
              <w:t>")</w:t>
            </w:r>
            <w:r>
              <w:rPr>
                <w:rFonts w:cs="仿宋_GB2312"/>
                <w:sz w:val="18"/>
              </w:rPr>
              <w:br/>
            </w:r>
            <w:proofErr w:type="spellStart"/>
            <w:r>
              <w:rPr>
                <w:rFonts w:cs="仿宋_GB2312"/>
                <w:sz w:val="18"/>
              </w:rPr>
              <w:t>plt.ylabel</w:t>
            </w:r>
            <w:proofErr w:type="spellEnd"/>
            <w:r>
              <w:rPr>
                <w:rFonts w:cs="仿宋_GB2312"/>
                <w:sz w:val="18"/>
              </w:rPr>
              <w:t>("</w:t>
            </w:r>
            <w:proofErr w:type="spellStart"/>
            <w:r>
              <w:rPr>
                <w:rFonts w:cs="仿宋_GB2312"/>
                <w:sz w:val="18"/>
              </w:rPr>
              <w:t>总用量</w:t>
            </w:r>
            <w:proofErr w:type="spellEnd"/>
            <w:r>
              <w:rPr>
                <w:rFonts w:cs="仿宋_GB2312"/>
                <w:sz w:val="18"/>
              </w:rPr>
              <w:t>")</w:t>
            </w:r>
            <w:r>
              <w:rPr>
                <w:rFonts w:cs="仿宋_GB2312"/>
                <w:sz w:val="18"/>
              </w:rPr>
              <w:br/>
            </w:r>
            <w:proofErr w:type="spellStart"/>
            <w:r>
              <w:rPr>
                <w:rFonts w:cs="仿宋_GB2312"/>
                <w:sz w:val="18"/>
              </w:rPr>
              <w:t>plt.tight_layout</w:t>
            </w:r>
            <w:proofErr w:type="spellEnd"/>
            <w:r>
              <w:rPr>
                <w:rFonts w:cs="仿宋_GB2312"/>
                <w:sz w:val="18"/>
              </w:rPr>
              <w:t>()</w:t>
            </w:r>
            <w:r>
              <w:rPr>
                <w:rFonts w:cs="仿宋_GB2312"/>
                <w:sz w:val="18"/>
              </w:rPr>
              <w:br/>
            </w:r>
            <w:r>
              <w:rPr>
                <w:rFonts w:cs="仿宋_GB2312"/>
                <w:sz w:val="18"/>
              </w:rPr>
              <w:br/>
            </w:r>
            <w:proofErr w:type="spellStart"/>
            <w:r>
              <w:rPr>
                <w:rFonts w:cs="仿宋_GB2312"/>
                <w:sz w:val="18"/>
              </w:rPr>
              <w:t>chart_file</w:t>
            </w:r>
            <w:proofErr w:type="spellEnd"/>
            <w:r>
              <w:rPr>
                <w:rFonts w:cs="仿宋_GB2312"/>
                <w:sz w:val="18"/>
              </w:rPr>
              <w:t xml:space="preserve"> = </w:t>
            </w:r>
            <w:proofErr w:type="spellStart"/>
            <w:r>
              <w:rPr>
                <w:rFonts w:cs="仿宋_GB2312"/>
                <w:sz w:val="18"/>
              </w:rPr>
              <w:t>output_dir</w:t>
            </w:r>
            <w:proofErr w:type="spellEnd"/>
            <w:r>
              <w:rPr>
                <w:rFonts w:cs="仿宋_GB2312"/>
                <w:sz w:val="18"/>
              </w:rPr>
              <w:t xml:space="preserve"> / "final_region_usage.png"</w:t>
            </w:r>
            <w:r>
              <w:rPr>
                <w:rFonts w:cs="仿宋_GB2312"/>
                <w:sz w:val="18"/>
              </w:rPr>
              <w:br/>
            </w:r>
            <w:proofErr w:type="spellStart"/>
            <w:r>
              <w:rPr>
                <w:rFonts w:cs="仿宋_GB2312"/>
                <w:sz w:val="18"/>
              </w:rPr>
              <w:t>plt.savefig</w:t>
            </w:r>
            <w:proofErr w:type="spellEnd"/>
            <w:r>
              <w:rPr>
                <w:rFonts w:cs="仿宋_GB2312"/>
                <w:sz w:val="18"/>
              </w:rPr>
              <w:t>(</w:t>
            </w:r>
            <w:proofErr w:type="spellStart"/>
            <w:r>
              <w:rPr>
                <w:rFonts w:cs="仿宋_GB2312"/>
                <w:sz w:val="18"/>
              </w:rPr>
              <w:t>chart_file</w:t>
            </w:r>
            <w:proofErr w:type="spellEnd"/>
            <w:r>
              <w:rPr>
                <w:rFonts w:cs="仿宋_GB2312"/>
                <w:sz w:val="18"/>
              </w:rPr>
              <w:t>, dpi=150)</w:t>
            </w:r>
            <w:r>
              <w:rPr>
                <w:rFonts w:cs="仿宋_GB2312"/>
                <w:sz w:val="18"/>
              </w:rPr>
              <w:br/>
            </w:r>
            <w:proofErr w:type="spellStart"/>
            <w:r>
              <w:rPr>
                <w:rFonts w:cs="仿宋_GB2312"/>
                <w:sz w:val="18"/>
              </w:rPr>
              <w:t>plt.close</w:t>
            </w:r>
            <w:proofErr w:type="spellEnd"/>
            <w:r>
              <w:rPr>
                <w:rFonts w:cs="仿宋_GB2312"/>
                <w:sz w:val="18"/>
              </w:rPr>
              <w:t>()</w:t>
            </w:r>
            <w:r>
              <w:rPr>
                <w:rFonts w:cs="仿宋_GB2312"/>
                <w:sz w:val="18"/>
              </w:rPr>
              <w:br/>
            </w:r>
            <w:r>
              <w:rPr>
                <w:rFonts w:cs="仿宋_GB2312"/>
                <w:sz w:val="18"/>
              </w:rPr>
              <w:br/>
              <w:t>print("</w:t>
            </w:r>
            <w:proofErr w:type="spellStart"/>
            <w:r>
              <w:rPr>
                <w:rFonts w:cs="仿宋_GB2312"/>
                <w:sz w:val="18"/>
              </w:rPr>
              <w:t>有效记录</w:t>
            </w:r>
            <w:proofErr w:type="spellEnd"/>
            <w:r>
              <w:rPr>
                <w:rFonts w:cs="仿宋_GB2312"/>
                <w:sz w:val="18"/>
              </w:rPr>
              <w:t xml:space="preserve">：", </w:t>
            </w:r>
            <w:proofErr w:type="spellStart"/>
            <w:r>
              <w:rPr>
                <w:rFonts w:cs="仿宋_GB2312"/>
                <w:sz w:val="18"/>
              </w:rPr>
              <w:t>len</w:t>
            </w:r>
            <w:proofErr w:type="spellEnd"/>
            <w:r>
              <w:rPr>
                <w:rFonts w:cs="仿宋_GB2312"/>
                <w:sz w:val="18"/>
              </w:rPr>
              <w:t>(</w:t>
            </w:r>
            <w:proofErr w:type="spellStart"/>
            <w:r>
              <w:rPr>
                <w:rFonts w:cs="仿宋_GB2312"/>
                <w:sz w:val="18"/>
              </w:rPr>
              <w:t>clean_data</w:t>
            </w:r>
            <w:proofErr w:type="spellEnd"/>
            <w:r>
              <w:rPr>
                <w:rFonts w:cs="仿宋_GB2312"/>
                <w:sz w:val="18"/>
              </w:rPr>
              <w:t>))</w:t>
            </w:r>
            <w:r>
              <w:rPr>
                <w:rFonts w:cs="仿宋_GB2312"/>
                <w:sz w:val="18"/>
              </w:rPr>
              <w:br/>
              <w:t>print("</w:t>
            </w:r>
            <w:proofErr w:type="spellStart"/>
            <w:r>
              <w:rPr>
                <w:rFonts w:cs="仿宋_GB2312"/>
                <w:sz w:val="18"/>
              </w:rPr>
              <w:t>异常记录</w:t>
            </w:r>
            <w:proofErr w:type="spellEnd"/>
            <w:r>
              <w:rPr>
                <w:rFonts w:cs="仿宋_GB2312"/>
                <w:sz w:val="18"/>
              </w:rPr>
              <w:t xml:space="preserve">：", </w:t>
            </w:r>
            <w:proofErr w:type="spellStart"/>
            <w:r>
              <w:rPr>
                <w:rFonts w:cs="仿宋_GB2312"/>
                <w:sz w:val="18"/>
              </w:rPr>
              <w:t>len</w:t>
            </w:r>
            <w:proofErr w:type="spellEnd"/>
            <w:r>
              <w:rPr>
                <w:rFonts w:cs="仿宋_GB2312"/>
                <w:sz w:val="18"/>
              </w:rPr>
              <w:t>(</w:t>
            </w:r>
            <w:proofErr w:type="spellStart"/>
            <w:r>
              <w:rPr>
                <w:rFonts w:cs="仿宋_GB2312"/>
                <w:sz w:val="18"/>
              </w:rPr>
              <w:t>error_data</w:t>
            </w:r>
            <w:proofErr w:type="spellEnd"/>
            <w:r>
              <w:rPr>
                <w:rFonts w:cs="仿宋_GB2312"/>
                <w:sz w:val="18"/>
              </w:rPr>
              <w:t>))</w:t>
            </w:r>
            <w:r>
              <w:rPr>
                <w:rFonts w:cs="仿宋_GB2312"/>
                <w:sz w:val="18"/>
              </w:rPr>
              <w:br/>
              <w:t>print(summary)</w:t>
            </w:r>
            <w:r>
              <w:rPr>
                <w:rFonts w:cs="仿宋_GB2312"/>
                <w:sz w:val="18"/>
              </w:rPr>
              <w:br/>
              <w:t>print("</w:t>
            </w:r>
            <w:proofErr w:type="spellStart"/>
            <w:r>
              <w:rPr>
                <w:rFonts w:cs="仿宋_GB2312"/>
                <w:sz w:val="18"/>
              </w:rPr>
              <w:t>已生成</w:t>
            </w:r>
            <w:proofErr w:type="spellEnd"/>
            <w:r>
              <w:rPr>
                <w:rFonts w:cs="仿宋_GB2312"/>
                <w:sz w:val="18"/>
              </w:rPr>
              <w:t xml:space="preserve">：", </w:t>
            </w:r>
            <w:proofErr w:type="spellStart"/>
            <w:r>
              <w:rPr>
                <w:rFonts w:cs="仿宋_GB2312"/>
                <w:sz w:val="18"/>
              </w:rPr>
              <w:t>report_file</w:t>
            </w:r>
            <w:proofErr w:type="spellEnd"/>
            <w:r>
              <w:rPr>
                <w:rFonts w:cs="仿宋_GB2312"/>
                <w:sz w:val="18"/>
              </w:rPr>
              <w:t>)</w:t>
            </w:r>
            <w:r>
              <w:rPr>
                <w:rFonts w:cs="仿宋_GB2312"/>
                <w:sz w:val="18"/>
              </w:rPr>
              <w:br/>
              <w:t>print("</w:t>
            </w:r>
            <w:proofErr w:type="spellStart"/>
            <w:r>
              <w:rPr>
                <w:rFonts w:cs="仿宋_GB2312"/>
                <w:sz w:val="18"/>
              </w:rPr>
              <w:t>已生成</w:t>
            </w:r>
            <w:proofErr w:type="spellEnd"/>
            <w:r>
              <w:rPr>
                <w:rFonts w:cs="仿宋_GB2312"/>
                <w:sz w:val="18"/>
              </w:rPr>
              <w:t xml:space="preserve">：", </w:t>
            </w:r>
            <w:proofErr w:type="spellStart"/>
            <w:r>
              <w:rPr>
                <w:rFonts w:cs="仿宋_GB2312"/>
                <w:sz w:val="18"/>
              </w:rPr>
              <w:t>chart_file</w:t>
            </w:r>
            <w:proofErr w:type="spellEnd"/>
            <w:r>
              <w:rPr>
                <w:rFonts w:cs="仿宋_GB2312"/>
                <w:sz w:val="18"/>
              </w:rPr>
              <w:t>)</w:t>
            </w:r>
          </w:p>
        </w:tc>
      </w:tr>
    </w:tbl>
    <w:p w14:paraId="4E3D4135" w14:textId="77777777" w:rsidR="002B7F4F" w:rsidRDefault="002B7F4F">
      <w:pPr>
        <w:spacing w:after="20"/>
        <w:rPr>
          <w:rFonts w:hint="eastAsia"/>
        </w:rPr>
      </w:pPr>
    </w:p>
    <w:p w14:paraId="1EFB7AD4" w14:textId="77777777" w:rsidR="002B7F4F" w:rsidRDefault="00000000">
      <w:pPr>
        <w:pStyle w:val="21"/>
        <w:spacing w:before="120" w:after="100"/>
        <w:rPr>
          <w:color w:val="auto"/>
        </w:rPr>
      </w:pPr>
      <w:proofErr w:type="spellStart"/>
      <w:r>
        <w:rPr>
          <w:rFonts w:ascii="仿宋_GB2312" w:eastAsia="仿宋_GB2312" w:hAnsi="仿宋_GB2312" w:cs="仿宋_GB2312"/>
          <w:color w:val="auto"/>
        </w:rPr>
        <w:t>课后作业</w:t>
      </w:r>
      <w:proofErr w:type="spellEnd"/>
    </w:p>
    <w:p w14:paraId="30A3D20F" w14:textId="77777777" w:rsidR="002B7F4F" w:rsidRDefault="00000000">
      <w:pPr>
        <w:spacing w:after="80" w:line="312" w:lineRule="auto"/>
        <w:ind w:left="255" w:hanging="255"/>
        <w:rPr>
          <w:rFonts w:hint="eastAsia"/>
        </w:rPr>
      </w:pPr>
      <w:r>
        <w:rPr>
          <w:rFonts w:cs="仿宋_GB2312"/>
        </w:rPr>
        <w:t xml:space="preserve">1. </w:t>
      </w:r>
      <w:proofErr w:type="spellStart"/>
      <w:r>
        <w:rPr>
          <w:rFonts w:cs="仿宋_GB2312"/>
        </w:rPr>
        <w:t>打开</w:t>
      </w:r>
      <w:proofErr w:type="spellEnd"/>
      <w:r>
        <w:rPr>
          <w:rFonts w:cs="仿宋_GB2312"/>
        </w:rPr>
        <w:t xml:space="preserve"> final_data_analysis_report.xlsx，</w:t>
      </w:r>
      <w:proofErr w:type="gramStart"/>
      <w:r>
        <w:rPr>
          <w:rFonts w:cs="仿宋_GB2312"/>
        </w:rPr>
        <w:t>确认有“</w:t>
      </w:r>
      <w:proofErr w:type="spellStart"/>
      <w:r>
        <w:rPr>
          <w:rFonts w:cs="仿宋_GB2312"/>
        </w:rPr>
        <w:t>有效明细</w:t>
      </w:r>
      <w:proofErr w:type="spellEnd"/>
      <w:r>
        <w:rPr>
          <w:rFonts w:cs="仿宋_GB2312"/>
        </w:rPr>
        <w:t>”“</w:t>
      </w:r>
      <w:proofErr w:type="spellStart"/>
      <w:r>
        <w:rPr>
          <w:rFonts w:cs="仿宋_GB2312"/>
        </w:rPr>
        <w:t>异常明细</w:t>
      </w:r>
      <w:proofErr w:type="spellEnd"/>
      <w:r>
        <w:rPr>
          <w:rFonts w:cs="仿宋_GB2312"/>
        </w:rPr>
        <w:t>”“</w:t>
      </w:r>
      <w:proofErr w:type="spellStart"/>
      <w:r>
        <w:rPr>
          <w:rFonts w:cs="仿宋_GB2312"/>
        </w:rPr>
        <w:t>区域汇总”三个工作表</w:t>
      </w:r>
      <w:proofErr w:type="spellEnd"/>
      <w:proofErr w:type="gramEnd"/>
      <w:r>
        <w:rPr>
          <w:rFonts w:cs="仿宋_GB2312"/>
        </w:rPr>
        <w:t>。</w:t>
      </w:r>
    </w:p>
    <w:p w14:paraId="17BE6863" w14:textId="77777777" w:rsidR="002B7F4F" w:rsidRDefault="00000000">
      <w:pPr>
        <w:spacing w:after="80" w:line="312" w:lineRule="auto"/>
        <w:ind w:left="255" w:hanging="255"/>
        <w:rPr>
          <w:rFonts w:hint="eastAsia"/>
        </w:rPr>
      </w:pPr>
      <w:r>
        <w:rPr>
          <w:rFonts w:cs="仿宋_GB2312"/>
        </w:rPr>
        <w:t xml:space="preserve">2. </w:t>
      </w:r>
      <w:proofErr w:type="spellStart"/>
      <w:r>
        <w:rPr>
          <w:rFonts w:cs="仿宋_GB2312"/>
        </w:rPr>
        <w:t>检查</w:t>
      </w:r>
      <w:proofErr w:type="spellEnd"/>
      <w:r>
        <w:rPr>
          <w:rFonts w:cs="仿宋_GB2312"/>
        </w:rPr>
        <w:t xml:space="preserve"> </w:t>
      </w:r>
      <w:proofErr w:type="spellStart"/>
      <w:r>
        <w:rPr>
          <w:rFonts w:cs="仿宋_GB2312"/>
        </w:rPr>
        <w:t>final_region_usage.png，确认柱状图中的区域顺序与</w:t>
      </w:r>
      <w:proofErr w:type="spellEnd"/>
      <w:r>
        <w:rPr>
          <w:rFonts w:cs="仿宋_GB2312"/>
        </w:rPr>
        <w:t xml:space="preserve"> Excel </w:t>
      </w:r>
      <w:proofErr w:type="spellStart"/>
      <w:r>
        <w:rPr>
          <w:rFonts w:cs="仿宋_GB2312"/>
        </w:rPr>
        <w:t>区域汇总一致</w:t>
      </w:r>
      <w:proofErr w:type="spellEnd"/>
      <w:r>
        <w:rPr>
          <w:rFonts w:cs="仿宋_GB2312"/>
        </w:rPr>
        <w:t>。</w:t>
      </w:r>
    </w:p>
    <w:p w14:paraId="7EB756C2" w14:textId="77777777" w:rsidR="002B7F4F" w:rsidRDefault="00000000">
      <w:pPr>
        <w:spacing w:after="80" w:line="312" w:lineRule="auto"/>
        <w:ind w:left="255" w:hanging="255"/>
        <w:rPr>
          <w:rFonts w:hint="eastAsia"/>
          <w:lang w:eastAsia="zh-CN"/>
        </w:rPr>
      </w:pPr>
      <w:r>
        <w:rPr>
          <w:rFonts w:cs="仿宋_GB2312"/>
          <w:lang w:eastAsia="zh-CN"/>
        </w:rPr>
        <w:t xml:space="preserve">3. 在区域汇总中增加 </w:t>
      </w:r>
      <w:proofErr w:type="spellStart"/>
      <w:r>
        <w:rPr>
          <w:rFonts w:cs="仿宋_GB2312"/>
          <w:lang w:eastAsia="zh-CN"/>
        </w:rPr>
        <w:t>max_usage</w:t>
      </w:r>
      <w:proofErr w:type="spellEnd"/>
      <w:r>
        <w:rPr>
          <w:rFonts w:cs="仿宋_GB2312"/>
          <w:lang w:eastAsia="zh-CN"/>
        </w:rPr>
        <w:t>；在柱状图上方增加数据标签。可查阅前几天的代码完成。</w:t>
      </w:r>
    </w:p>
    <w:p w14:paraId="5A88448A" w14:textId="77777777" w:rsidR="002B7F4F" w:rsidRDefault="00000000">
      <w:pPr>
        <w:spacing w:after="80" w:line="312" w:lineRule="auto"/>
        <w:ind w:left="255" w:hanging="255"/>
        <w:rPr>
          <w:rFonts w:hint="eastAsia"/>
          <w:lang w:eastAsia="zh-CN"/>
        </w:rPr>
      </w:pPr>
      <w:r>
        <w:rPr>
          <w:rFonts w:cs="仿宋_GB2312"/>
          <w:lang w:eastAsia="zh-CN"/>
        </w:rPr>
        <w:t>4. 用 3～5 句话说明程序流程：读取什么文件、清洗什么问题、统计什么指标、输出什么结果。</w:t>
      </w:r>
    </w:p>
    <w:p w14:paraId="38BA49E9" w14:textId="77777777" w:rsidR="002B7F4F" w:rsidRDefault="00000000">
      <w:pPr>
        <w:spacing w:after="80" w:line="312" w:lineRule="auto"/>
        <w:ind w:left="255" w:hanging="255"/>
        <w:rPr>
          <w:rFonts w:hint="eastAsia"/>
        </w:rPr>
      </w:pPr>
      <w:r>
        <w:rPr>
          <w:rFonts w:cs="仿宋_GB2312"/>
        </w:rPr>
        <w:t xml:space="preserve">5. </w:t>
      </w:r>
      <w:proofErr w:type="spellStart"/>
      <w:r>
        <w:rPr>
          <w:rFonts w:cs="仿宋_GB2312"/>
        </w:rPr>
        <w:t>提交</w:t>
      </w:r>
      <w:proofErr w:type="spellEnd"/>
      <w:r>
        <w:rPr>
          <w:rFonts w:cs="仿宋_GB2312"/>
        </w:rPr>
        <w:t xml:space="preserve"> day10_project.py、综合 </w:t>
      </w:r>
      <w:proofErr w:type="spellStart"/>
      <w:r>
        <w:rPr>
          <w:rFonts w:cs="仿宋_GB2312"/>
        </w:rPr>
        <w:t>Excel、PNG</w:t>
      </w:r>
      <w:proofErr w:type="spellEnd"/>
      <w:r>
        <w:rPr>
          <w:rFonts w:cs="仿宋_GB2312"/>
        </w:rPr>
        <w:t xml:space="preserve"> </w:t>
      </w:r>
      <w:proofErr w:type="spellStart"/>
      <w:r>
        <w:rPr>
          <w:rFonts w:cs="仿宋_GB2312"/>
        </w:rPr>
        <w:t>图和流程说明</w:t>
      </w:r>
      <w:proofErr w:type="spellEnd"/>
      <w:r>
        <w:rPr>
          <w:rFonts w:cs="仿宋_GB2312"/>
        </w:rPr>
        <w:t>。</w:t>
      </w:r>
    </w:p>
    <w:p w14:paraId="5DB23913" w14:textId="77777777" w:rsidR="002B7F4F" w:rsidRDefault="00000000">
      <w:pPr>
        <w:pStyle w:val="1"/>
        <w:spacing w:before="200" w:after="100"/>
        <w:rPr>
          <w:color w:val="auto"/>
        </w:rPr>
      </w:pPr>
      <w:proofErr w:type="spellStart"/>
      <w:r>
        <w:rPr>
          <w:rFonts w:ascii="仿宋_GB2312" w:eastAsia="仿宋_GB2312" w:hAnsi="仿宋_GB2312" w:cs="仿宋_GB2312"/>
          <w:color w:val="auto"/>
        </w:rPr>
        <w:t>常见报错速查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6973"/>
      </w:tblGrid>
      <w:tr w:rsidR="002B7F4F" w14:paraId="02FCEE9F" w14:textId="77777777">
        <w:trPr>
          <w:jc w:val="center"/>
        </w:trPr>
        <w:tc>
          <w:tcPr>
            <w:tcW w:w="255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944680B" w14:textId="77777777" w:rsidR="002B7F4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cs="仿宋_GB2312"/>
                <w:b/>
                <w:sz w:val="21"/>
              </w:rPr>
              <w:t>报错或现象</w:t>
            </w:r>
            <w:proofErr w:type="spellEnd"/>
          </w:p>
        </w:tc>
        <w:tc>
          <w:tcPr>
            <w:tcW w:w="697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7058352D" w14:textId="77777777" w:rsidR="002B7F4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cs="仿宋_GB2312"/>
                <w:b/>
                <w:sz w:val="21"/>
              </w:rPr>
              <w:t>优先检查</w:t>
            </w:r>
            <w:proofErr w:type="spellEnd"/>
          </w:p>
        </w:tc>
      </w:tr>
      <w:tr w:rsidR="002B7F4F" w14:paraId="4EE3146C" w14:textId="77777777">
        <w:trPr>
          <w:jc w:val="center"/>
        </w:trPr>
        <w:tc>
          <w:tcPr>
            <w:tcW w:w="255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C5AF333" w14:textId="77777777" w:rsidR="002B7F4F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cs="仿宋_GB2312"/>
                <w:sz w:val="21"/>
              </w:rPr>
              <w:lastRenderedPageBreak/>
              <w:t xml:space="preserve">python 或 </w:t>
            </w:r>
            <w:proofErr w:type="spellStart"/>
            <w:r>
              <w:rPr>
                <w:rFonts w:cs="仿宋_GB2312"/>
                <w:sz w:val="21"/>
              </w:rPr>
              <w:t>py</w:t>
            </w:r>
            <w:proofErr w:type="spellEnd"/>
            <w:r>
              <w:rPr>
                <w:rFonts w:cs="仿宋_GB2312"/>
                <w:sz w:val="21"/>
              </w:rPr>
              <w:t xml:space="preserve"> </w:t>
            </w:r>
            <w:proofErr w:type="spellStart"/>
            <w:r>
              <w:rPr>
                <w:rFonts w:cs="仿宋_GB2312"/>
                <w:sz w:val="21"/>
              </w:rPr>
              <w:t>命令无法识别</w:t>
            </w:r>
            <w:proofErr w:type="spellEnd"/>
          </w:p>
        </w:tc>
        <w:tc>
          <w:tcPr>
            <w:tcW w:w="697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830B02B" w14:textId="77777777" w:rsidR="002B7F4F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仿宋_GB2312"/>
                <w:sz w:val="21"/>
              </w:rPr>
              <w:t xml:space="preserve">Python </w:t>
            </w:r>
            <w:proofErr w:type="spellStart"/>
            <w:r>
              <w:rPr>
                <w:rFonts w:cs="仿宋_GB2312"/>
                <w:sz w:val="21"/>
              </w:rPr>
              <w:t>是否安装；安装时是否加入</w:t>
            </w:r>
            <w:proofErr w:type="spellEnd"/>
            <w:r>
              <w:rPr>
                <w:rFonts w:cs="仿宋_GB2312"/>
                <w:sz w:val="21"/>
              </w:rPr>
              <w:t xml:space="preserve"> </w:t>
            </w:r>
            <w:proofErr w:type="spellStart"/>
            <w:r>
              <w:rPr>
                <w:rFonts w:cs="仿宋_GB2312"/>
                <w:sz w:val="21"/>
              </w:rPr>
              <w:t>PATH；是否重新打开终端</w:t>
            </w:r>
            <w:proofErr w:type="spellEnd"/>
          </w:p>
        </w:tc>
      </w:tr>
      <w:tr w:rsidR="002B7F4F" w14:paraId="3B045B44" w14:textId="77777777">
        <w:trPr>
          <w:jc w:val="center"/>
        </w:trPr>
        <w:tc>
          <w:tcPr>
            <w:tcW w:w="255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89352EA" w14:textId="77777777" w:rsidR="002B7F4F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仿宋_GB2312"/>
                <w:sz w:val="21"/>
              </w:rPr>
              <w:t>ModuleNotFoundError</w:t>
            </w:r>
            <w:proofErr w:type="spellEnd"/>
          </w:p>
        </w:tc>
        <w:tc>
          <w:tcPr>
            <w:tcW w:w="697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6E0D97D" w14:textId="77777777" w:rsidR="002B7F4F" w:rsidRDefault="00000000">
            <w:pPr>
              <w:spacing w:after="0" w:line="276" w:lineRule="auto"/>
              <w:rPr>
                <w:rFonts w:hint="eastAsia"/>
              </w:rPr>
            </w:pPr>
            <w:proofErr w:type="spellStart"/>
            <w:proofErr w:type="gramStart"/>
            <w:r>
              <w:rPr>
                <w:rFonts w:cs="仿宋_GB2312"/>
                <w:sz w:val="21"/>
              </w:rPr>
              <w:t>项目解释器是否为</w:t>
            </w:r>
            <w:proofErr w:type="spellEnd"/>
            <w:r>
              <w:rPr>
                <w:rFonts w:cs="仿宋_GB2312"/>
                <w:sz w:val="21"/>
              </w:rPr>
              <w:t xml:space="preserve"> .</w:t>
            </w:r>
            <w:proofErr w:type="spellStart"/>
            <w:r>
              <w:rPr>
                <w:rFonts w:cs="仿宋_GB2312"/>
                <w:sz w:val="21"/>
              </w:rPr>
              <w:t>venv</w:t>
            </w:r>
            <w:proofErr w:type="gramEnd"/>
            <w:r>
              <w:rPr>
                <w:rFonts w:cs="仿宋_GB2312"/>
                <w:sz w:val="21"/>
              </w:rPr>
              <w:t>；是否在</w:t>
            </w:r>
            <w:proofErr w:type="spellEnd"/>
            <w:r>
              <w:rPr>
                <w:rFonts w:cs="仿宋_GB2312"/>
                <w:sz w:val="21"/>
              </w:rPr>
              <w:t xml:space="preserve"> PyCharm Terminal </w:t>
            </w:r>
            <w:proofErr w:type="spellStart"/>
            <w:r>
              <w:rPr>
                <w:rFonts w:cs="仿宋_GB2312"/>
                <w:sz w:val="21"/>
              </w:rPr>
              <w:t>安装包</w:t>
            </w:r>
            <w:proofErr w:type="spellEnd"/>
          </w:p>
        </w:tc>
      </w:tr>
      <w:tr w:rsidR="002B7F4F" w14:paraId="6F66A64B" w14:textId="77777777">
        <w:trPr>
          <w:jc w:val="center"/>
        </w:trPr>
        <w:tc>
          <w:tcPr>
            <w:tcW w:w="255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12E04CA" w14:textId="77777777" w:rsidR="002B7F4F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仿宋_GB2312"/>
                <w:sz w:val="21"/>
              </w:rPr>
              <w:t>SyntaxError</w:t>
            </w:r>
            <w:proofErr w:type="spellEnd"/>
          </w:p>
        </w:tc>
        <w:tc>
          <w:tcPr>
            <w:tcW w:w="697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D7A7EFE" w14:textId="77777777" w:rsidR="002B7F4F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cs="仿宋_GB2312"/>
                <w:sz w:val="21"/>
                <w:lang w:eastAsia="zh-CN"/>
              </w:rPr>
              <w:t>上一行是否缺少冒号、括号或引号；是否使用中文标点</w:t>
            </w:r>
          </w:p>
        </w:tc>
      </w:tr>
      <w:tr w:rsidR="002B7F4F" w14:paraId="10A2297A" w14:textId="77777777">
        <w:trPr>
          <w:jc w:val="center"/>
        </w:trPr>
        <w:tc>
          <w:tcPr>
            <w:tcW w:w="255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0068B26" w14:textId="77777777" w:rsidR="002B7F4F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仿宋_GB2312"/>
                <w:sz w:val="21"/>
              </w:rPr>
              <w:t>IndentationError</w:t>
            </w:r>
            <w:proofErr w:type="spellEnd"/>
          </w:p>
        </w:tc>
        <w:tc>
          <w:tcPr>
            <w:tcW w:w="697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6150D0B" w14:textId="77777777" w:rsidR="002B7F4F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cs="仿宋_GB2312"/>
                <w:sz w:val="21"/>
                <w:lang w:eastAsia="zh-CN"/>
              </w:rPr>
              <w:t>同一层代码是否对齐；是否混用 Tab 和空格</w:t>
            </w:r>
          </w:p>
        </w:tc>
      </w:tr>
      <w:tr w:rsidR="002B7F4F" w14:paraId="22054E37" w14:textId="77777777">
        <w:trPr>
          <w:jc w:val="center"/>
        </w:trPr>
        <w:tc>
          <w:tcPr>
            <w:tcW w:w="255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81DF5ED" w14:textId="77777777" w:rsidR="002B7F4F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仿宋_GB2312"/>
                <w:sz w:val="21"/>
              </w:rPr>
              <w:t>FileNotFoundError</w:t>
            </w:r>
            <w:proofErr w:type="spellEnd"/>
          </w:p>
        </w:tc>
        <w:tc>
          <w:tcPr>
            <w:tcW w:w="697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0705F4F" w14:textId="77777777" w:rsidR="002B7F4F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cs="仿宋_GB2312"/>
                <w:sz w:val="21"/>
                <w:lang w:eastAsia="zh-CN"/>
              </w:rPr>
              <w:t>学习数据文件夹是否在项目根目录；文件名和路径是否完全一致</w:t>
            </w:r>
          </w:p>
        </w:tc>
      </w:tr>
      <w:tr w:rsidR="002B7F4F" w14:paraId="07AEFF60" w14:textId="77777777">
        <w:trPr>
          <w:jc w:val="center"/>
        </w:trPr>
        <w:tc>
          <w:tcPr>
            <w:tcW w:w="255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09658D7" w14:textId="77777777" w:rsidR="002B7F4F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仿宋_GB2312"/>
                <w:sz w:val="21"/>
              </w:rPr>
              <w:t>KeyError</w:t>
            </w:r>
            <w:proofErr w:type="spellEnd"/>
          </w:p>
        </w:tc>
        <w:tc>
          <w:tcPr>
            <w:tcW w:w="697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2DB072C" w14:textId="77777777" w:rsidR="002B7F4F" w:rsidRDefault="00000000">
            <w:pPr>
              <w:spacing w:after="0" w:line="276" w:lineRule="auto"/>
              <w:rPr>
                <w:rFonts w:hint="eastAsia"/>
              </w:rPr>
            </w:pPr>
            <w:proofErr w:type="spellStart"/>
            <w:r>
              <w:rPr>
                <w:rFonts w:cs="仿宋_GB2312"/>
                <w:sz w:val="21"/>
              </w:rPr>
              <w:t>DataFrame</w:t>
            </w:r>
            <w:proofErr w:type="spellEnd"/>
            <w:r>
              <w:rPr>
                <w:rFonts w:cs="仿宋_GB2312"/>
                <w:sz w:val="21"/>
              </w:rPr>
              <w:t xml:space="preserve"> </w:t>
            </w:r>
            <w:proofErr w:type="spellStart"/>
            <w:r>
              <w:rPr>
                <w:rFonts w:cs="仿宋_GB2312"/>
                <w:sz w:val="21"/>
              </w:rPr>
              <w:t>字段名或</w:t>
            </w:r>
            <w:proofErr w:type="spellEnd"/>
            <w:r>
              <w:rPr>
                <w:rFonts w:cs="仿宋_GB2312"/>
                <w:sz w:val="21"/>
              </w:rPr>
              <w:t xml:space="preserve"> Excel </w:t>
            </w:r>
            <w:proofErr w:type="spellStart"/>
            <w:r>
              <w:rPr>
                <w:rFonts w:cs="仿宋_GB2312"/>
                <w:sz w:val="21"/>
              </w:rPr>
              <w:t>工作表名是否拼写一致</w:t>
            </w:r>
            <w:proofErr w:type="spellEnd"/>
          </w:p>
        </w:tc>
      </w:tr>
      <w:tr w:rsidR="002B7F4F" w14:paraId="6828AA9D" w14:textId="77777777">
        <w:trPr>
          <w:jc w:val="center"/>
        </w:trPr>
        <w:tc>
          <w:tcPr>
            <w:tcW w:w="255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F87B7ED" w14:textId="77777777" w:rsidR="002B7F4F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仿宋_GB2312"/>
                <w:sz w:val="21"/>
              </w:rPr>
              <w:t>ValueError</w:t>
            </w:r>
            <w:proofErr w:type="spellEnd"/>
            <w:r>
              <w:rPr>
                <w:rFonts w:cs="仿宋_GB2312"/>
                <w:sz w:val="21"/>
              </w:rPr>
              <w:t xml:space="preserve"> / </w:t>
            </w:r>
            <w:proofErr w:type="spellStart"/>
            <w:r>
              <w:rPr>
                <w:rFonts w:cs="仿宋_GB2312"/>
                <w:sz w:val="21"/>
              </w:rPr>
              <w:t>TypeError</w:t>
            </w:r>
            <w:proofErr w:type="spellEnd"/>
          </w:p>
        </w:tc>
        <w:tc>
          <w:tcPr>
            <w:tcW w:w="697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4A7E5D2" w14:textId="77777777" w:rsidR="002B7F4F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cs="仿宋_GB2312"/>
                <w:sz w:val="21"/>
                <w:lang w:eastAsia="zh-CN"/>
              </w:rPr>
              <w:t>参与计算的数据是否已经转换为数字</w:t>
            </w:r>
          </w:p>
        </w:tc>
      </w:tr>
      <w:tr w:rsidR="002B7F4F" w14:paraId="4C428209" w14:textId="77777777">
        <w:trPr>
          <w:jc w:val="center"/>
        </w:trPr>
        <w:tc>
          <w:tcPr>
            <w:tcW w:w="255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B2636A7" w14:textId="77777777" w:rsidR="002B7F4F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cs="仿宋_GB2312"/>
                <w:sz w:val="21"/>
              </w:rPr>
              <w:t xml:space="preserve">Excel </w:t>
            </w:r>
            <w:proofErr w:type="spellStart"/>
            <w:r>
              <w:rPr>
                <w:rFonts w:cs="仿宋_GB2312"/>
                <w:sz w:val="21"/>
              </w:rPr>
              <w:t>文件无法写入</w:t>
            </w:r>
            <w:proofErr w:type="spellEnd"/>
          </w:p>
        </w:tc>
        <w:tc>
          <w:tcPr>
            <w:tcW w:w="697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40B9AE9" w14:textId="77777777" w:rsidR="002B7F4F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cs="仿宋_GB2312"/>
                <w:sz w:val="21"/>
                <w:lang w:eastAsia="zh-CN"/>
              </w:rPr>
              <w:t>输出文件是否正在被 Excel 打开；先关闭后重新运行</w:t>
            </w:r>
          </w:p>
        </w:tc>
      </w:tr>
      <w:tr w:rsidR="002B7F4F" w14:paraId="25945E16" w14:textId="77777777">
        <w:trPr>
          <w:jc w:val="center"/>
        </w:trPr>
        <w:tc>
          <w:tcPr>
            <w:tcW w:w="255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E835F40" w14:textId="77777777" w:rsidR="002B7F4F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仿宋_GB2312"/>
                <w:sz w:val="21"/>
              </w:rPr>
              <w:t>图表中文乱码</w:t>
            </w:r>
            <w:proofErr w:type="spellEnd"/>
          </w:p>
        </w:tc>
        <w:tc>
          <w:tcPr>
            <w:tcW w:w="697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0E9D4C6" w14:textId="77777777" w:rsidR="002B7F4F" w:rsidRDefault="00000000">
            <w:pPr>
              <w:spacing w:after="0" w:line="276" w:lineRule="auto"/>
              <w:rPr>
                <w:rFonts w:hint="eastAsia"/>
              </w:rPr>
            </w:pPr>
            <w:proofErr w:type="spellStart"/>
            <w:r>
              <w:rPr>
                <w:rFonts w:cs="仿宋_GB2312"/>
                <w:sz w:val="21"/>
              </w:rPr>
              <w:t>字体列表是否保留</w:t>
            </w:r>
            <w:proofErr w:type="spellEnd"/>
            <w:r>
              <w:rPr>
                <w:rFonts w:cs="仿宋_GB2312"/>
                <w:sz w:val="21"/>
              </w:rPr>
              <w:t xml:space="preserve"> Microsoft </w:t>
            </w:r>
            <w:proofErr w:type="spellStart"/>
            <w:r>
              <w:rPr>
                <w:rFonts w:cs="仿宋_GB2312"/>
                <w:sz w:val="21"/>
              </w:rPr>
              <w:t>YaHei；Windows</w:t>
            </w:r>
            <w:proofErr w:type="spellEnd"/>
            <w:r>
              <w:rPr>
                <w:rFonts w:cs="仿宋_GB2312"/>
                <w:sz w:val="21"/>
              </w:rPr>
              <w:t xml:space="preserve"> </w:t>
            </w:r>
            <w:proofErr w:type="spellStart"/>
            <w:r>
              <w:rPr>
                <w:rFonts w:cs="仿宋_GB2312"/>
                <w:sz w:val="21"/>
              </w:rPr>
              <w:t>是否有中文字体</w:t>
            </w:r>
            <w:proofErr w:type="spellEnd"/>
          </w:p>
        </w:tc>
      </w:tr>
    </w:tbl>
    <w:p w14:paraId="47EA47A3" w14:textId="77777777" w:rsidR="002B7F4F" w:rsidRDefault="002B7F4F">
      <w:pPr>
        <w:spacing w:after="40"/>
        <w:rPr>
          <w:rFonts w:hint="eastAsia"/>
        </w:rPr>
      </w:pPr>
    </w:p>
    <w:p w14:paraId="01CB0ECC" w14:textId="77777777" w:rsidR="002B7F4F" w:rsidRDefault="002B7F4F">
      <w:pPr>
        <w:rPr>
          <w:rFonts w:hint="eastAsia"/>
        </w:rPr>
      </w:pPr>
    </w:p>
    <w:sectPr w:rsidR="002B7F4F">
      <w:headerReference w:type="default" r:id="rId8"/>
      <w:footerReference w:type="default" r:id="rId9"/>
      <w:pgSz w:w="11906" w:h="16838"/>
      <w:pgMar w:top="1020" w:right="1077" w:bottom="964" w:left="107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C5264" w14:textId="77777777" w:rsidR="00C3073A" w:rsidRDefault="00C3073A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66DAABE" w14:textId="77777777" w:rsidR="00C3073A" w:rsidRDefault="00C3073A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B5247" w14:textId="77777777" w:rsidR="002B7F4F" w:rsidRDefault="00000000">
    <w:pPr>
      <w:pStyle w:val="ab"/>
      <w:jc w:val="center"/>
      <w:rPr>
        <w:rFonts w:hint="eastAsia"/>
      </w:rPr>
    </w:pPr>
    <w:r>
      <w:rPr>
        <w:rFonts w:cs="仿宋_GB2312"/>
        <w:sz w:val="18"/>
      </w:rPr>
      <w:fldChar w:fldCharType="begin"/>
    </w:r>
    <w:r>
      <w:rPr>
        <w:rFonts w:cs="仿宋_GB2312"/>
        <w:sz w:val="18"/>
      </w:rPr>
      <w:instrText>PAGE</w:instrText>
    </w:r>
    <w:r w:rsidR="0096147F">
      <w:rPr>
        <w:rFonts w:cs="仿宋_GB2312" w:hint="eastAsia"/>
        <w:sz w:val="18"/>
      </w:rPr>
      <w:fldChar w:fldCharType="separate"/>
    </w:r>
    <w:r w:rsidR="0096147F">
      <w:rPr>
        <w:rFonts w:cs="仿宋_GB2312" w:hint="eastAsia"/>
        <w:noProof/>
        <w:sz w:val="18"/>
      </w:rPr>
      <w:t>1</w:t>
    </w:r>
    <w:r>
      <w:rPr>
        <w:rFonts w:cs="仿宋_GB2312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9EED9" w14:textId="77777777" w:rsidR="00C3073A" w:rsidRDefault="00C3073A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4435281C" w14:textId="77777777" w:rsidR="00C3073A" w:rsidRDefault="00C3073A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E4F80" w14:textId="77777777" w:rsidR="002B7F4F" w:rsidRDefault="00000000">
    <w:pPr>
      <w:spacing w:before="560"/>
      <w:jc w:val="center"/>
      <w:rPr>
        <w:rFonts w:hint="eastAsia"/>
        <w:lang w:eastAsia="zh-CN"/>
      </w:rPr>
    </w:pPr>
    <w:r>
      <w:rPr>
        <w:rFonts w:cs="仿宋_GB2312"/>
        <w:color w:val="5A5A5A"/>
        <w:sz w:val="18"/>
        <w:lang w:eastAsia="zh-CN"/>
      </w:rPr>
      <w:t>数智科创部｜</w:t>
    </w:r>
    <w:r>
      <w:rPr>
        <w:rFonts w:cs="仿宋_GB2312" w:hint="eastAsia"/>
        <w:color w:val="5A5A5A"/>
        <w:sz w:val="18"/>
        <w:lang w:eastAsia="zh-CN"/>
      </w:rPr>
      <w:t>Python 与数据分析学习计划</w:t>
    </w:r>
  </w:p>
  <w:p w14:paraId="316CDB7C" w14:textId="77777777" w:rsidR="002B7F4F" w:rsidRDefault="002B7F4F">
    <w:pPr>
      <w:pStyle w:val="ad"/>
      <w:jc w:val="right"/>
      <w:rPr>
        <w:rFonts w:hint="eastAsia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663850809">
    <w:abstractNumId w:val="1"/>
  </w:num>
  <w:num w:numId="2" w16cid:durableId="203444133">
    <w:abstractNumId w:val="4"/>
  </w:num>
  <w:num w:numId="3" w16cid:durableId="187722664">
    <w:abstractNumId w:val="5"/>
  </w:num>
  <w:num w:numId="4" w16cid:durableId="1829244874">
    <w:abstractNumId w:val="2"/>
  </w:num>
  <w:num w:numId="5" w16cid:durableId="89664137">
    <w:abstractNumId w:val="0"/>
  </w:num>
  <w:num w:numId="6" w16cid:durableId="3218528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7F4F"/>
    <w:rsid w:val="00326F90"/>
    <w:rsid w:val="00390E5B"/>
    <w:rsid w:val="0096147F"/>
    <w:rsid w:val="00AA1D8D"/>
    <w:rsid w:val="00B47730"/>
    <w:rsid w:val="00C3073A"/>
    <w:rsid w:val="00CB0664"/>
    <w:rsid w:val="00FC693F"/>
    <w:rsid w:val="06964292"/>
    <w:rsid w:val="0C3E07F0"/>
    <w:rsid w:val="220A5F40"/>
    <w:rsid w:val="2A0A7DC4"/>
    <w:rsid w:val="2C6627FA"/>
    <w:rsid w:val="2EB113EF"/>
    <w:rsid w:val="36590DED"/>
    <w:rsid w:val="36811C57"/>
    <w:rsid w:val="39F3659F"/>
    <w:rsid w:val="3A9F4C93"/>
    <w:rsid w:val="428A2331"/>
    <w:rsid w:val="4AB12B4E"/>
    <w:rsid w:val="4AB368C6"/>
    <w:rsid w:val="4ECF7A46"/>
    <w:rsid w:val="4FCB2904"/>
    <w:rsid w:val="5A364E1D"/>
    <w:rsid w:val="5FE13A7D"/>
    <w:rsid w:val="67EC1211"/>
    <w:rsid w:val="6A6F14E5"/>
    <w:rsid w:val="6E051D41"/>
    <w:rsid w:val="73C372CA"/>
    <w:rsid w:val="75F96FD3"/>
    <w:rsid w:val="762027B2"/>
    <w:rsid w:val="78E92D38"/>
    <w:rsid w:val="7E8B3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6A1568"/>
  <w14:defaultImageDpi w14:val="300"/>
  <w15:docId w15:val="{2264C40D-C49A-4073-A4AD-50BD58FA8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00" w:line="324" w:lineRule="auto"/>
    </w:pPr>
    <w:rPr>
      <w:rFonts w:ascii="仿宋_GB2312" w:eastAsia="仿宋_GB2312" w:hAnsi="仿宋_GB2312"/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30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</TotalTime>
  <Pages>1</Pages>
  <Words>4876</Words>
  <Characters>13020</Characters>
  <Application>Microsoft Office Word</Application>
  <DocSecurity>0</DocSecurity>
  <Lines>685</Lines>
  <Paragraphs>365</Paragraphs>
  <ScaleCrop>false</ScaleCrop>
  <Company/>
  <LinksUpToDate>false</LinksUpToDate>
  <CharactersWithSpaces>17531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博源 张</cp:lastModifiedBy>
  <cp:revision>3</cp:revision>
  <dcterms:created xsi:type="dcterms:W3CDTF">2013-12-23T23:15:00Z</dcterms:created>
  <dcterms:modified xsi:type="dcterms:W3CDTF">2026-08-12T09:38:00Z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eyJoZGlkIjoiYmZkYjEwZjVmMTJjM2EwZGZlZGM3NDFiMTcyOWFiYmUiLCJ1c2VySWQiOiI3MTI0MzEzNzMifQ==</vt:lpwstr>
  </property>
  <property fmtid="{D5CDD505-2E9C-101B-9397-08002B2CF9AE}" pid="3" name="KSOProductBuildVer">
    <vt:lpwstr>2052-12.1.0.28043</vt:lpwstr>
  </property>
  <property fmtid="{D5CDD505-2E9C-101B-9397-08002B2CF9AE}" pid="4" name="ICV">
    <vt:lpwstr>6AED4D0F11B542DC8BF9BC599E6EC02A_12</vt:lpwstr>
  </property>
</Properties>
</file>